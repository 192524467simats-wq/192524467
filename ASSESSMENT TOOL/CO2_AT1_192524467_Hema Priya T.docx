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DA29" w14:textId="77777777" w:rsidR="00443F4C" w:rsidRDefault="00FF39F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28592ABE" w14:textId="77777777" w:rsidR="00443F4C" w:rsidRDefault="00FF39F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1</w:t>
      </w:r>
    </w:p>
    <w:p w14:paraId="7FC97850" w14:textId="77777777" w:rsidR="00443F4C" w:rsidRDefault="00443F4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F19853A" w14:textId="77777777" w:rsidR="00443F4C" w:rsidRDefault="00FF39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NAME: OPERATING SYSTEMS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COURSE CODE: CSA04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5D77A457" wp14:editId="51E88288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B71D81" w14:textId="77777777" w:rsidR="00443F4C" w:rsidRDefault="00443F4C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7A457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B71D81" w14:textId="77777777" w:rsidR="00443F4C" w:rsidRDefault="00443F4C">
                      <w:pPr>
                        <w:spacing w:after="0" w:line="240" w:lineRule="auto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4118FF20" w14:textId="77777777" w:rsidR="00443F4C" w:rsidRDefault="00FF39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77004E9B" w14:textId="77777777" w:rsidR="00443F4C" w:rsidRDefault="00FF39F0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CO2: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Analyze process management and deadlock handling techniques to improve CPU utilization and system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performance(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BL3-BL4)</w:t>
      </w:r>
    </w:p>
    <w:p w14:paraId="61D4844C" w14:textId="77777777" w:rsidR="00443F4C" w:rsidRDefault="00443F4C">
      <w:pPr>
        <w:rPr>
          <w:rFonts w:ascii="Times New Roman" w:eastAsia="Times New Roman" w:hAnsi="Times New Roman" w:cs="Times New Roman"/>
          <w:i/>
          <w:iCs/>
        </w:rPr>
      </w:pPr>
    </w:p>
    <w:p w14:paraId="30E43858" w14:textId="77777777" w:rsidR="00443F4C" w:rsidRDefault="00FF39F0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Assessment Tool Weightage: 40%</w:t>
      </w:r>
    </w:p>
    <w:p w14:paraId="3E524E8D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5FE48EF2" wp14:editId="5E4CB733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6D5CF0" w14:textId="77777777" w:rsidR="00443F4C" w:rsidRDefault="00443F4C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48EF2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96D5CF0" w14:textId="77777777" w:rsidR="00443F4C" w:rsidRDefault="00443F4C">
                      <w:pPr>
                        <w:spacing w:after="0" w:line="240" w:lineRule="auto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69C551B" w14:textId="77777777" w:rsidR="00443F4C" w:rsidRDefault="00443F4C">
      <w:pPr>
        <w:rPr>
          <w:rFonts w:ascii="Times New Roman" w:eastAsia="Times New Roman" w:hAnsi="Times New Roman" w:cs="Times New Roman"/>
          <w:b/>
          <w:bCs/>
        </w:rPr>
      </w:pPr>
    </w:p>
    <w:p w14:paraId="6679DD80" w14:textId="77777777" w:rsidR="00443F4C" w:rsidRDefault="00FF39F0">
      <w:pPr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 xml:space="preserve">QUESTIONS: </w:t>
      </w:r>
      <w:r>
        <w:rPr>
          <w:rFonts w:ascii="Times New Roman" w:eastAsia="Times New Roman" w:hAnsi="Times New Roman" w:cs="Times New Roman"/>
          <w:b/>
          <w:bCs/>
          <w:lang w:val="en-US"/>
        </w:rPr>
        <w:t>10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Total Marks:</w:t>
      </w:r>
      <w:r>
        <w:rPr>
          <w:rFonts w:ascii="Times New Roman" w:eastAsia="Times New Roman" w:hAnsi="Times New Roman" w:cs="Times New Roman"/>
          <w:b/>
          <w:bCs/>
          <w:lang w:val="en-US"/>
        </w:rPr>
        <w:t>100</w:t>
      </w:r>
    </w:p>
    <w:p w14:paraId="6C335888" w14:textId="77777777" w:rsidR="00443F4C" w:rsidRDefault="00443F4C">
      <w:pPr>
        <w:rPr>
          <w:rFonts w:ascii="Times New Roman" w:eastAsia="Times New Roman" w:hAnsi="Times New Roman" w:cs="Times New Roman"/>
        </w:rPr>
      </w:pPr>
    </w:p>
    <w:p w14:paraId="08D83BDE" w14:textId="77777777" w:rsidR="00443F4C" w:rsidRDefault="00FF39F0">
      <w:pPr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Annexure A</w:t>
      </w:r>
    </w:p>
    <w:p w14:paraId="6A7D5AD5" w14:textId="77777777" w:rsidR="00443F4C" w:rsidRDefault="00FF39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Analytical Problem Solving</w:t>
      </w:r>
    </w:p>
    <w:p w14:paraId="66129D81" w14:textId="77777777" w:rsidR="00443F4C" w:rsidRDefault="00FF39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401CFED6" wp14:editId="33693361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9C1299" w14:textId="77777777" w:rsidR="00443F4C" w:rsidRDefault="00443F4C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CFED6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19C1299" w14:textId="77777777" w:rsidR="00443F4C" w:rsidRDefault="00443F4C">
                      <w:pPr>
                        <w:spacing w:after="0" w:line="240" w:lineRule="auto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3314EED" w14:textId="77777777" w:rsidR="00443F4C" w:rsidRDefault="00FF39F0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Code of Conduct:</w:t>
      </w:r>
    </w:p>
    <w:p w14:paraId="45ADDDF9" w14:textId="6E4521D1" w:rsidR="00443F4C" w:rsidRDefault="00FF39F0">
      <w:pPr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I </w:t>
      </w:r>
      <w:r w:rsidR="00610FC8">
        <w:rPr>
          <w:rFonts w:ascii="Times New Roman" w:eastAsia="Times New Roman" w:hAnsi="Times New Roman" w:cs="Times New Roman"/>
          <w:i/>
          <w:iCs/>
        </w:rPr>
        <w:t xml:space="preserve">Hema Priya </w:t>
      </w:r>
      <w:proofErr w:type="gramStart"/>
      <w:r w:rsidR="00610FC8">
        <w:rPr>
          <w:rFonts w:ascii="Times New Roman" w:eastAsia="Times New Roman" w:hAnsi="Times New Roman" w:cs="Times New Roman"/>
          <w:i/>
          <w:iCs/>
        </w:rPr>
        <w:t>T(</w:t>
      </w:r>
      <w:proofErr w:type="gramEnd"/>
      <w:r w:rsidR="00610FC8">
        <w:rPr>
          <w:rFonts w:ascii="Times New Roman" w:eastAsia="Times New Roman" w:hAnsi="Times New Roman" w:cs="Times New Roman"/>
          <w:i/>
          <w:iCs/>
        </w:rPr>
        <w:t xml:space="preserve">192524467) </w:t>
      </w:r>
      <w:r>
        <w:rPr>
          <w:rFonts w:ascii="Times New Roman" w:eastAsia="Times New Roman" w:hAnsi="Times New Roman" w:cs="Times New Roman"/>
          <w:i/>
          <w:iCs/>
        </w:rPr>
        <w:t>(Name / Reg No) certify that this submission is my original work and that I have adhered to the guidelines specified for this assessment.</w:t>
      </w:r>
    </w:p>
    <w:p w14:paraId="3A29674F" w14:textId="77777777" w:rsidR="00443F4C" w:rsidRDefault="00FF39F0">
      <w:pPr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616D10F9" w14:textId="77777777" w:rsidR="00443F4C" w:rsidRDefault="00443F4C">
      <w:pPr>
        <w:rPr>
          <w:rFonts w:ascii="Times New Roman" w:eastAsia="Times New Roman" w:hAnsi="Times New Roman" w:cs="Times New Roman"/>
          <w:i/>
          <w:iCs/>
        </w:rPr>
      </w:pPr>
    </w:p>
    <w:p w14:paraId="3031010A" w14:textId="77777777" w:rsidR="00443F4C" w:rsidRDefault="00FF39F0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Signature of the student:</w:t>
      </w:r>
    </w:p>
    <w:p w14:paraId="4B183571" w14:textId="5258FA51" w:rsidR="00610FC8" w:rsidRDefault="00610FC8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Hema Priya T</w:t>
      </w:r>
    </w:p>
    <w:p w14:paraId="6301BBA4" w14:textId="77777777" w:rsidR="00443F4C" w:rsidRDefault="00443F4C">
      <w:pPr>
        <w:rPr>
          <w:rFonts w:ascii="Times New Roman" w:eastAsia="Times New Roman" w:hAnsi="Times New Roman" w:cs="Times New Roman"/>
        </w:rPr>
      </w:pPr>
    </w:p>
    <w:p w14:paraId="548868B4" w14:textId="77777777" w:rsidR="00443F4C" w:rsidRDefault="00443F4C">
      <w:pPr>
        <w:rPr>
          <w:rFonts w:ascii="Times New Roman" w:eastAsia="Times New Roman" w:hAnsi="Times New Roman" w:cs="Times New Roman"/>
          <w:i/>
          <w:iCs/>
        </w:rPr>
      </w:pPr>
    </w:p>
    <w:p w14:paraId="1025B156" w14:textId="77777777" w:rsidR="00443F4C" w:rsidRDefault="00443F4C">
      <w:pPr>
        <w:rPr>
          <w:rFonts w:ascii="Times New Roman" w:eastAsia="Times New Roman" w:hAnsi="Times New Roman" w:cs="Times New Roman"/>
          <w:i/>
          <w:iCs/>
        </w:rPr>
      </w:pPr>
    </w:p>
    <w:p w14:paraId="1110F1F5" w14:textId="77777777" w:rsidR="00443F4C" w:rsidRDefault="00443F4C">
      <w:pPr>
        <w:rPr>
          <w:rFonts w:ascii="Times New Roman" w:eastAsia="Times New Roman" w:hAnsi="Times New Roman" w:cs="Times New Roman"/>
          <w:i/>
          <w:iCs/>
        </w:rPr>
      </w:pPr>
    </w:p>
    <w:p w14:paraId="521F02F1" w14:textId="77777777" w:rsidR="00443F4C" w:rsidRDefault="00FF39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Question 1: CPU Scheduling – Waiting Time &amp; Turnaround Time Analysis</w:t>
      </w:r>
    </w:p>
    <w:p w14:paraId="0AC0C792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set of processes arrive at time 0 with the following burst times:</w:t>
      </w:r>
    </w:p>
    <w:tbl>
      <w:tblPr>
        <w:tblStyle w:val="Style10"/>
        <w:tblW w:w="354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59"/>
        <w:gridCol w:w="2384"/>
      </w:tblGrid>
      <w:tr w:rsidR="00443F4C" w14:paraId="4C2F8E92" w14:textId="77777777">
        <w:trPr>
          <w:trHeight w:val="472"/>
          <w:tblHeader/>
        </w:trPr>
        <w:tc>
          <w:tcPr>
            <w:tcW w:w="1159" w:type="dxa"/>
            <w:vAlign w:val="center"/>
          </w:tcPr>
          <w:p w14:paraId="20B4F4B9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Process</w:t>
            </w:r>
          </w:p>
        </w:tc>
        <w:tc>
          <w:tcPr>
            <w:tcW w:w="2384" w:type="dxa"/>
            <w:vAlign w:val="center"/>
          </w:tcPr>
          <w:p w14:paraId="591D1806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Burst Time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443F4C" w14:paraId="71B7C8BA" w14:textId="77777777">
        <w:trPr>
          <w:trHeight w:val="457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D628F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P1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AFAE5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443F4C" w14:paraId="3E20A665" w14:textId="77777777">
        <w:trPr>
          <w:trHeight w:val="472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C87DA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P2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476DC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443F4C" w14:paraId="7B96D90F" w14:textId="77777777">
        <w:trPr>
          <w:trHeight w:val="457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C4DAE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P3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CCFA5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443F4C" w14:paraId="67058EB8" w14:textId="77777777">
        <w:trPr>
          <w:trHeight w:val="457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218C5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P4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D3561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5B4129CC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Calculate Waiting Time and Turnaround Time for each process using SJF (Non-preemptive).</w:t>
      </w:r>
      <w:r>
        <w:rPr>
          <w:rFonts w:ascii="Times New Roman" w:eastAsia="Times New Roman" w:hAnsi="Times New Roman" w:cs="Times New Roman"/>
        </w:rPr>
        <w:br/>
        <w:t>b. Compute the average waiting time and average turnaround time.</w:t>
      </w:r>
      <w:r>
        <w:rPr>
          <w:rFonts w:ascii="Times New Roman" w:eastAsia="Times New Roman" w:hAnsi="Times New Roman" w:cs="Times New Roman"/>
        </w:rPr>
        <w:br/>
        <w:t>c. Interpret whether SJF improves CPU utilization compared to FCFS for this workload.</w:t>
      </w:r>
    </w:p>
    <w:p w14:paraId="132344B6" w14:textId="77777777" w:rsidR="00145399" w:rsidRPr="00145399" w:rsidRDefault="00145399" w:rsidP="00145399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145399">
        <w:rPr>
          <w:rFonts w:ascii="Times New Roman" w:eastAsia="Times New Roman" w:hAnsi="Times New Roman" w:cs="Times New Roman"/>
          <w:b/>
          <w:bCs/>
          <w:lang w:val="en-IN"/>
        </w:rPr>
        <w:t>CPU Scheduling – SJF (Non-</w:t>
      </w:r>
      <w:proofErr w:type="spellStart"/>
      <w:r w:rsidRPr="00145399">
        <w:rPr>
          <w:rFonts w:ascii="Times New Roman" w:eastAsia="Times New Roman" w:hAnsi="Times New Roman" w:cs="Times New Roman"/>
          <w:b/>
          <w:bCs/>
          <w:lang w:val="en-IN"/>
        </w:rPr>
        <w:t>Preemptive</w:t>
      </w:r>
      <w:proofErr w:type="spellEnd"/>
      <w:r w:rsidRPr="00145399">
        <w:rPr>
          <w:rFonts w:ascii="Times New Roman" w:eastAsia="Times New Roman" w:hAnsi="Times New Roman" w:cs="Times New Roman"/>
          <w:b/>
          <w:bCs/>
          <w:lang w:val="en-IN"/>
        </w:rPr>
        <w:t>)</w:t>
      </w:r>
    </w:p>
    <w:p w14:paraId="4B0FAD98" w14:textId="77777777" w:rsidR="00145399" w:rsidRPr="00145399" w:rsidRDefault="00145399" w:rsidP="00145399">
      <w:pPr>
        <w:rPr>
          <w:rFonts w:ascii="Times New Roman" w:eastAsia="Times New Roman" w:hAnsi="Times New Roman" w:cs="Times New Roman"/>
          <w:lang w:val="en-IN"/>
        </w:rPr>
      </w:pPr>
      <w:r w:rsidRPr="00145399">
        <w:rPr>
          <w:rFonts w:ascii="Times New Roman" w:eastAsia="Times New Roman" w:hAnsi="Times New Roman" w:cs="Times New Roman"/>
          <w:b/>
          <w:bCs/>
          <w:lang w:val="en-IN"/>
        </w:rPr>
        <w:t>Given:</w:t>
      </w:r>
      <w:r w:rsidRPr="00145399">
        <w:rPr>
          <w:rFonts w:ascii="Times New Roman" w:eastAsia="Times New Roman" w:hAnsi="Times New Roman" w:cs="Times New Roman"/>
          <w:lang w:val="en-IN"/>
        </w:rPr>
        <w:t xml:space="preserve"> All processes arrive at time 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242"/>
      </w:tblGrid>
      <w:tr w:rsidR="00145399" w:rsidRPr="00145399" w14:paraId="41625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371E4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4B51137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Burst Time</w:t>
            </w:r>
          </w:p>
        </w:tc>
      </w:tr>
      <w:tr w:rsidR="00145399" w:rsidRPr="00145399" w14:paraId="0D5E7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2FCA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3AB4AB8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 xml:space="preserve">10 </w:t>
            </w:r>
            <w:proofErr w:type="spellStart"/>
            <w:r w:rsidRPr="00145399">
              <w:rPr>
                <w:rFonts w:ascii="Times New Roman" w:eastAsia="Times New Roman" w:hAnsi="Times New Roman" w:cs="Times New Roman"/>
                <w:lang w:val="en-IN"/>
              </w:rPr>
              <w:t>ms</w:t>
            </w:r>
            <w:proofErr w:type="spellEnd"/>
          </w:p>
        </w:tc>
      </w:tr>
      <w:tr w:rsidR="00145399" w:rsidRPr="00145399" w14:paraId="183F6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12B0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BC6E4AB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 xml:space="preserve">4 </w:t>
            </w:r>
            <w:proofErr w:type="spellStart"/>
            <w:r w:rsidRPr="00145399">
              <w:rPr>
                <w:rFonts w:ascii="Times New Roman" w:eastAsia="Times New Roman" w:hAnsi="Times New Roman" w:cs="Times New Roman"/>
                <w:lang w:val="en-IN"/>
              </w:rPr>
              <w:t>ms</w:t>
            </w:r>
            <w:proofErr w:type="spellEnd"/>
          </w:p>
        </w:tc>
      </w:tr>
      <w:tr w:rsidR="00145399" w:rsidRPr="00145399" w14:paraId="7D6F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84F0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F74C327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 xml:space="preserve">6 </w:t>
            </w:r>
            <w:proofErr w:type="spellStart"/>
            <w:r w:rsidRPr="00145399">
              <w:rPr>
                <w:rFonts w:ascii="Times New Roman" w:eastAsia="Times New Roman" w:hAnsi="Times New Roman" w:cs="Times New Roman"/>
                <w:lang w:val="en-IN"/>
              </w:rPr>
              <w:t>ms</w:t>
            </w:r>
            <w:proofErr w:type="spellEnd"/>
          </w:p>
        </w:tc>
      </w:tr>
      <w:tr w:rsidR="00145399" w:rsidRPr="00145399" w14:paraId="1099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131B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33B3B7AB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 xml:space="preserve">2 </w:t>
            </w:r>
            <w:proofErr w:type="spellStart"/>
            <w:r w:rsidRPr="00145399">
              <w:rPr>
                <w:rFonts w:ascii="Times New Roman" w:eastAsia="Times New Roman" w:hAnsi="Times New Roman" w:cs="Times New Roman"/>
                <w:lang w:val="en-IN"/>
              </w:rPr>
              <w:t>ms</w:t>
            </w:r>
            <w:proofErr w:type="spellEnd"/>
          </w:p>
        </w:tc>
      </w:tr>
    </w:tbl>
    <w:p w14:paraId="7CECF7D2" w14:textId="77777777" w:rsidR="00145399" w:rsidRPr="00145399" w:rsidRDefault="00145399" w:rsidP="00145399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145399">
        <w:rPr>
          <w:rFonts w:ascii="Times New Roman" w:eastAsia="Times New Roman" w:hAnsi="Times New Roman" w:cs="Times New Roman"/>
          <w:b/>
          <w:bCs/>
          <w:lang w:val="en-IN"/>
        </w:rPr>
        <w:t>a) Gantt Chart</w:t>
      </w:r>
    </w:p>
    <w:p w14:paraId="29EC3212" w14:textId="77777777" w:rsidR="00145399" w:rsidRPr="00145399" w:rsidRDefault="00145399" w:rsidP="00145399">
      <w:pPr>
        <w:rPr>
          <w:rFonts w:ascii="Times New Roman" w:eastAsia="Times New Roman" w:hAnsi="Times New Roman" w:cs="Times New Roman"/>
          <w:lang w:val="en-IN"/>
        </w:rPr>
      </w:pPr>
      <w:r w:rsidRPr="00145399">
        <w:rPr>
          <w:rFonts w:ascii="Times New Roman" w:eastAsia="Times New Roman" w:hAnsi="Times New Roman" w:cs="Times New Roman"/>
          <w:lang w:val="en-IN"/>
        </w:rPr>
        <w:t>SJF selects the shortest burst first:</w:t>
      </w:r>
    </w:p>
    <w:p w14:paraId="65499CE7" w14:textId="77777777" w:rsidR="00145399" w:rsidRPr="00145399" w:rsidRDefault="00145399" w:rsidP="00145399">
      <w:pPr>
        <w:rPr>
          <w:rFonts w:ascii="Times New Roman" w:eastAsia="Times New Roman" w:hAnsi="Times New Roman" w:cs="Times New Roman"/>
          <w:lang w:val="en-IN"/>
        </w:rPr>
      </w:pPr>
      <w:r w:rsidRPr="00145399">
        <w:rPr>
          <w:rFonts w:ascii="Times New Roman" w:eastAsia="Times New Roman" w:hAnsi="Times New Roman" w:cs="Times New Roman"/>
          <w:b/>
          <w:bCs/>
          <w:lang w:val="en-IN"/>
        </w:rPr>
        <w:t>P4 → P2 → P3 → P1</w:t>
      </w:r>
    </w:p>
    <w:p w14:paraId="541524E1" w14:textId="77777777" w:rsidR="00145399" w:rsidRPr="00145399" w:rsidRDefault="00145399" w:rsidP="00145399">
      <w:pPr>
        <w:rPr>
          <w:rFonts w:ascii="Times New Roman" w:eastAsia="Times New Roman" w:hAnsi="Times New Roman" w:cs="Times New Roman"/>
          <w:lang w:val="en-IN"/>
        </w:rPr>
      </w:pPr>
      <w:r w:rsidRPr="00145399">
        <w:rPr>
          <w:rFonts w:ascii="Times New Roman" w:eastAsia="Times New Roman" w:hAnsi="Times New Roman" w:cs="Times New Roman"/>
          <w:lang w:val="en-IN"/>
        </w:rPr>
        <w:t>0    2      6        12              22</w:t>
      </w:r>
    </w:p>
    <w:p w14:paraId="4A34B935" w14:textId="77777777" w:rsidR="00145399" w:rsidRPr="00145399" w:rsidRDefault="00145399" w:rsidP="00145399">
      <w:pPr>
        <w:rPr>
          <w:rFonts w:ascii="Times New Roman" w:eastAsia="Times New Roman" w:hAnsi="Times New Roman" w:cs="Times New Roman"/>
          <w:lang w:val="en-IN"/>
        </w:rPr>
      </w:pPr>
      <w:r w:rsidRPr="00145399">
        <w:rPr>
          <w:rFonts w:ascii="Times New Roman" w:eastAsia="Times New Roman" w:hAnsi="Times New Roman" w:cs="Times New Roman"/>
          <w:lang w:val="en-IN"/>
        </w:rPr>
        <w:t xml:space="preserve">| P4 </w:t>
      </w:r>
      <w:proofErr w:type="gramStart"/>
      <w:r w:rsidRPr="00145399">
        <w:rPr>
          <w:rFonts w:ascii="Times New Roman" w:eastAsia="Times New Roman" w:hAnsi="Times New Roman" w:cs="Times New Roman"/>
          <w:lang w:val="en-IN"/>
        </w:rPr>
        <w:t>|  P2  |</w:t>
      </w:r>
      <w:proofErr w:type="gramEnd"/>
      <w:r w:rsidRPr="00145399">
        <w:rPr>
          <w:rFonts w:ascii="Times New Roman" w:eastAsia="Times New Roman" w:hAnsi="Times New Roman" w:cs="Times New Roman"/>
          <w:lang w:val="en-IN"/>
        </w:rPr>
        <w:t xml:space="preserve">   P3   |       P1       |</w:t>
      </w:r>
    </w:p>
    <w:p w14:paraId="63B20E8D" w14:textId="77777777" w:rsidR="00145399" w:rsidRDefault="00145399" w:rsidP="00145399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145399">
        <w:rPr>
          <w:rFonts w:ascii="Times New Roman" w:eastAsia="Times New Roman" w:hAnsi="Times New Roman" w:cs="Times New Roman"/>
          <w:b/>
          <w:bCs/>
          <w:lang w:val="en-IN"/>
        </w:rPr>
        <w:t>b) Waiting and Turnaround Time</w:t>
      </w:r>
    </w:p>
    <w:p w14:paraId="3AD1B941" w14:textId="77777777" w:rsidR="000D2BC4" w:rsidRPr="000D2BC4" w:rsidRDefault="000D2BC4" w:rsidP="000D2BC4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0D2BC4">
        <w:rPr>
          <w:rFonts w:ascii="Times New Roman" w:eastAsia="Times New Roman" w:hAnsi="Times New Roman" w:cs="Times New Roman"/>
          <w:b/>
          <w:bCs/>
          <w:lang w:val="en-IN"/>
        </w:rPr>
        <w:t>WT=Start Time−Arrival Time</w:t>
      </w:r>
    </w:p>
    <w:p w14:paraId="35CE8424" w14:textId="1ABCC15E" w:rsidR="00F45EE3" w:rsidRPr="00145399" w:rsidRDefault="000D2BC4" w:rsidP="000D2BC4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0D2BC4">
        <w:rPr>
          <w:rFonts w:ascii="Times New Roman" w:eastAsia="Times New Roman" w:hAnsi="Times New Roman" w:cs="Times New Roman"/>
          <w:b/>
          <w:bCs/>
          <w:lang w:val="en-IN"/>
        </w:rPr>
        <w:t>TAT=Completion Time−Arrival Time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420"/>
        <w:gridCol w:w="1985"/>
      </w:tblGrid>
      <w:tr w:rsidR="00145399" w:rsidRPr="00145399" w14:paraId="70F26881" w14:textId="77777777" w:rsidTr="0014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5316E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lastRenderedPageBreak/>
              <w:t>Process</w:t>
            </w:r>
          </w:p>
        </w:tc>
        <w:tc>
          <w:tcPr>
            <w:tcW w:w="1390" w:type="dxa"/>
            <w:vAlign w:val="center"/>
            <w:hideMark/>
          </w:tcPr>
          <w:p w14:paraId="33A62C9E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WT (</w:t>
            </w:r>
            <w:proofErr w:type="spellStart"/>
            <w:r w:rsidRPr="0014539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ms</w:t>
            </w:r>
            <w:proofErr w:type="spellEnd"/>
            <w:r w:rsidRPr="0014539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)</w:t>
            </w:r>
          </w:p>
        </w:tc>
        <w:tc>
          <w:tcPr>
            <w:tcW w:w="1940" w:type="dxa"/>
            <w:vAlign w:val="center"/>
            <w:hideMark/>
          </w:tcPr>
          <w:p w14:paraId="090A7335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TAT (</w:t>
            </w:r>
            <w:proofErr w:type="spellStart"/>
            <w:r w:rsidRPr="0014539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ms</w:t>
            </w:r>
            <w:proofErr w:type="spellEnd"/>
            <w:r w:rsidRPr="0014539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)</w:t>
            </w:r>
          </w:p>
        </w:tc>
      </w:tr>
      <w:tr w:rsidR="00145399" w:rsidRPr="00145399" w14:paraId="0DB8BC8B" w14:textId="77777777" w:rsidTr="0014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1C2B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P4</w:t>
            </w:r>
          </w:p>
        </w:tc>
        <w:tc>
          <w:tcPr>
            <w:tcW w:w="1390" w:type="dxa"/>
            <w:vAlign w:val="center"/>
            <w:hideMark/>
          </w:tcPr>
          <w:p w14:paraId="7F656879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0</w:t>
            </w:r>
          </w:p>
        </w:tc>
        <w:tc>
          <w:tcPr>
            <w:tcW w:w="1940" w:type="dxa"/>
            <w:vAlign w:val="center"/>
            <w:hideMark/>
          </w:tcPr>
          <w:p w14:paraId="7065D567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2</w:t>
            </w:r>
          </w:p>
        </w:tc>
      </w:tr>
      <w:tr w:rsidR="00145399" w:rsidRPr="00145399" w14:paraId="0E7189D3" w14:textId="77777777" w:rsidTr="0014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D82C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P2</w:t>
            </w:r>
          </w:p>
        </w:tc>
        <w:tc>
          <w:tcPr>
            <w:tcW w:w="1390" w:type="dxa"/>
            <w:vAlign w:val="center"/>
            <w:hideMark/>
          </w:tcPr>
          <w:p w14:paraId="5DE2C1E3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2</w:t>
            </w:r>
          </w:p>
        </w:tc>
        <w:tc>
          <w:tcPr>
            <w:tcW w:w="1940" w:type="dxa"/>
            <w:vAlign w:val="center"/>
            <w:hideMark/>
          </w:tcPr>
          <w:p w14:paraId="5F34FA41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6</w:t>
            </w:r>
          </w:p>
        </w:tc>
      </w:tr>
      <w:tr w:rsidR="00145399" w:rsidRPr="00145399" w14:paraId="044481D0" w14:textId="77777777" w:rsidTr="0014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20F2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P3</w:t>
            </w:r>
          </w:p>
        </w:tc>
        <w:tc>
          <w:tcPr>
            <w:tcW w:w="1390" w:type="dxa"/>
            <w:vAlign w:val="center"/>
            <w:hideMark/>
          </w:tcPr>
          <w:p w14:paraId="7019ADB7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6</w:t>
            </w:r>
          </w:p>
        </w:tc>
        <w:tc>
          <w:tcPr>
            <w:tcW w:w="1940" w:type="dxa"/>
            <w:vAlign w:val="center"/>
            <w:hideMark/>
          </w:tcPr>
          <w:p w14:paraId="242A4276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12</w:t>
            </w:r>
          </w:p>
        </w:tc>
      </w:tr>
      <w:tr w:rsidR="00145399" w:rsidRPr="00145399" w14:paraId="066FBF0B" w14:textId="77777777" w:rsidTr="0014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ACFA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P1</w:t>
            </w:r>
          </w:p>
        </w:tc>
        <w:tc>
          <w:tcPr>
            <w:tcW w:w="1390" w:type="dxa"/>
            <w:vAlign w:val="center"/>
            <w:hideMark/>
          </w:tcPr>
          <w:p w14:paraId="26DCD74D" w14:textId="77777777" w:rsidR="00145399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12</w:t>
            </w:r>
          </w:p>
        </w:tc>
        <w:tc>
          <w:tcPr>
            <w:tcW w:w="1940" w:type="dxa"/>
            <w:vAlign w:val="center"/>
            <w:hideMark/>
          </w:tcPr>
          <w:p w14:paraId="013C6EB5" w14:textId="3774C64E" w:rsidR="000D2BC4" w:rsidRPr="00145399" w:rsidRDefault="00145399" w:rsidP="00145399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145399">
              <w:rPr>
                <w:rFonts w:ascii="Times New Roman" w:eastAsia="Times New Roman" w:hAnsi="Times New Roman" w:cs="Times New Roman"/>
                <w:lang w:val="en-IN"/>
              </w:rPr>
              <w:t>22</w:t>
            </w:r>
          </w:p>
        </w:tc>
      </w:tr>
    </w:tbl>
    <w:p w14:paraId="0E9CD2F6" w14:textId="20860A5E" w:rsidR="000D2BC4" w:rsidRDefault="00145399" w:rsidP="00145399">
      <w:pPr>
        <w:rPr>
          <w:rFonts w:ascii="Times New Roman" w:eastAsia="Times New Roman" w:hAnsi="Times New Roman" w:cs="Times New Roman"/>
          <w:b/>
          <w:bCs/>
          <w:lang w:val="en-IN"/>
        </w:rPr>
      </w:pPr>
      <w:r>
        <w:rPr>
          <w:rFonts w:ascii="Times New Roman" w:eastAsia="Times New Roman" w:hAnsi="Times New Roman" w:cs="Times New Roman"/>
          <w:b/>
          <w:bCs/>
          <w:lang w:val="en-IN"/>
        </w:rPr>
        <w:br w:type="textWrapping" w:clear="all"/>
      </w:r>
      <w:r w:rsidR="00AE4C78">
        <w:rPr>
          <w:rFonts w:ascii="Times New Roman" w:eastAsia="Times New Roman" w:hAnsi="Times New Roman" w:cs="Times New Roman"/>
          <w:b/>
          <w:bCs/>
          <w:lang w:val="en-IN"/>
        </w:rPr>
        <w:t xml:space="preserve">                                                      </w:t>
      </w:r>
    </w:p>
    <w:p w14:paraId="0800BFB3" w14:textId="15E85F4D" w:rsidR="00145399" w:rsidRPr="00145399" w:rsidRDefault="00145399" w:rsidP="00145399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145399">
        <w:rPr>
          <w:rFonts w:ascii="Times New Roman" w:eastAsia="Times New Roman" w:hAnsi="Times New Roman" w:cs="Times New Roman"/>
          <w:b/>
          <w:bCs/>
          <w:lang w:val="en-IN"/>
        </w:rPr>
        <w:t>c) Interpretation</w:t>
      </w:r>
    </w:p>
    <w:p w14:paraId="1FC6E591" w14:textId="02E4160C" w:rsidR="00145399" w:rsidRPr="00145399" w:rsidRDefault="00145399" w:rsidP="00620FA1">
      <w:pPr>
        <w:rPr>
          <w:rFonts w:ascii="Times New Roman" w:eastAsia="Times New Roman" w:hAnsi="Times New Roman" w:cs="Times New Roman"/>
          <w:lang w:val="en-IN"/>
        </w:rPr>
      </w:pPr>
      <w:r w:rsidRPr="00145399">
        <w:rPr>
          <w:rFonts w:ascii="Times New Roman" w:eastAsia="Times New Roman" w:hAnsi="Times New Roman" w:cs="Times New Roman"/>
          <w:lang w:val="en-IN"/>
        </w:rPr>
        <w:t>For FCFS, the average waiting time is:</w:t>
      </w:r>
      <w:r w:rsidR="00620FA1" w:rsidRPr="00620FA1">
        <w:t xml:space="preserve"> </w:t>
      </w:r>
      <w:r w:rsidR="00620FA1" w:rsidRPr="00620FA1">
        <w:rPr>
          <w:rFonts w:ascii="Times New Roman" w:eastAsia="Times New Roman" w:hAnsi="Times New Roman" w:cs="Times New Roman"/>
          <w:lang w:val="en-IN"/>
        </w:rPr>
        <w:t>4</w:t>
      </w:r>
      <w:r w:rsidR="00620FA1">
        <w:rPr>
          <w:rFonts w:ascii="Times New Roman" w:eastAsia="Times New Roman" w:hAnsi="Times New Roman" w:cs="Times New Roman"/>
          <w:lang w:val="en-IN"/>
        </w:rPr>
        <w:t>+</w:t>
      </w:r>
      <w:r w:rsidR="00620FA1" w:rsidRPr="00620FA1">
        <w:rPr>
          <w:rFonts w:ascii="Times New Roman" w:eastAsia="Times New Roman" w:hAnsi="Times New Roman" w:cs="Times New Roman"/>
          <w:lang w:val="en-IN"/>
        </w:rPr>
        <w:t>0+10+14+20</w:t>
      </w:r>
      <w:r w:rsidR="00620FA1">
        <w:rPr>
          <w:rFonts w:ascii="Times New Roman" w:eastAsia="Times New Roman" w:hAnsi="Times New Roman" w:cs="Times New Roman"/>
          <w:lang w:val="en-IN"/>
        </w:rPr>
        <w:t xml:space="preserve"> </w:t>
      </w:r>
      <w:r w:rsidR="00620FA1" w:rsidRPr="00620FA1">
        <w:rPr>
          <w:rFonts w:ascii="Times New Roman" w:eastAsia="Times New Roman" w:hAnsi="Times New Roman" w:cs="Times New Roman"/>
          <w:lang w:val="en-IN"/>
        </w:rPr>
        <w:t xml:space="preserve">=11 </w:t>
      </w:r>
      <w:proofErr w:type="spellStart"/>
      <w:r w:rsidR="00620FA1" w:rsidRPr="00620FA1">
        <w:rPr>
          <w:rFonts w:ascii="Times New Roman" w:eastAsia="Times New Roman" w:hAnsi="Times New Roman" w:cs="Times New Roman"/>
          <w:lang w:val="en-IN"/>
        </w:rPr>
        <w:t>ms</w:t>
      </w:r>
      <w:proofErr w:type="spellEnd"/>
    </w:p>
    <w:p w14:paraId="539608B1" w14:textId="35E29447" w:rsidR="00D35D37" w:rsidRPr="00145399" w:rsidRDefault="00145399">
      <w:pPr>
        <w:rPr>
          <w:rFonts w:ascii="Times New Roman" w:eastAsia="Times New Roman" w:hAnsi="Times New Roman" w:cs="Times New Roman"/>
          <w:lang w:val="en-IN"/>
        </w:rPr>
      </w:pPr>
      <w:r w:rsidRPr="00145399">
        <w:rPr>
          <w:rFonts w:ascii="Times New Roman" w:eastAsia="Times New Roman" w:hAnsi="Times New Roman" w:cs="Times New Roman"/>
          <w:lang w:val="en-IN"/>
        </w:rPr>
        <w:t xml:space="preserve">Thus, SJF reduces average waiting time from </w:t>
      </w:r>
      <w:r w:rsidRPr="00145399">
        <w:rPr>
          <w:rFonts w:ascii="Times New Roman" w:eastAsia="Times New Roman" w:hAnsi="Times New Roman" w:cs="Times New Roman"/>
          <w:b/>
          <w:bCs/>
          <w:lang w:val="en-IN"/>
        </w:rPr>
        <w:t xml:space="preserve">11 </w:t>
      </w:r>
      <w:proofErr w:type="spellStart"/>
      <w:r w:rsidRPr="00145399">
        <w:rPr>
          <w:rFonts w:ascii="Times New Roman" w:eastAsia="Times New Roman" w:hAnsi="Times New Roman" w:cs="Times New Roman"/>
          <w:b/>
          <w:bCs/>
          <w:lang w:val="en-IN"/>
        </w:rPr>
        <w:t>ms</w:t>
      </w:r>
      <w:proofErr w:type="spellEnd"/>
      <w:r w:rsidRPr="00145399">
        <w:rPr>
          <w:rFonts w:ascii="Times New Roman" w:eastAsia="Times New Roman" w:hAnsi="Times New Roman" w:cs="Times New Roman"/>
          <w:b/>
          <w:bCs/>
          <w:lang w:val="en-IN"/>
        </w:rPr>
        <w:t xml:space="preserve"> to 5 </w:t>
      </w:r>
      <w:proofErr w:type="spellStart"/>
      <w:r w:rsidRPr="00145399">
        <w:rPr>
          <w:rFonts w:ascii="Times New Roman" w:eastAsia="Times New Roman" w:hAnsi="Times New Roman" w:cs="Times New Roman"/>
          <w:b/>
          <w:bCs/>
          <w:lang w:val="en-IN"/>
        </w:rPr>
        <w:t>ms</w:t>
      </w:r>
      <w:proofErr w:type="spellEnd"/>
      <w:r w:rsidRPr="00145399">
        <w:rPr>
          <w:rFonts w:ascii="Times New Roman" w:eastAsia="Times New Roman" w:hAnsi="Times New Roman" w:cs="Times New Roman"/>
          <w:lang w:val="en-IN"/>
        </w:rPr>
        <w:t xml:space="preserve">. CPU utilization remains </w:t>
      </w:r>
      <w:r w:rsidRPr="00145399">
        <w:rPr>
          <w:rFonts w:ascii="Times New Roman" w:eastAsia="Times New Roman" w:hAnsi="Times New Roman" w:cs="Times New Roman"/>
          <w:b/>
          <w:bCs/>
          <w:lang w:val="en-IN"/>
        </w:rPr>
        <w:t>100%</w:t>
      </w:r>
      <w:r w:rsidRPr="00145399">
        <w:rPr>
          <w:rFonts w:ascii="Times New Roman" w:eastAsia="Times New Roman" w:hAnsi="Times New Roman" w:cs="Times New Roman"/>
          <w:lang w:val="en-IN"/>
        </w:rPr>
        <w:t xml:space="preserve"> in both because all processes are available at time 0 and there is no CPU idle time.</w:t>
      </w:r>
    </w:p>
    <w:p w14:paraId="45723E80" w14:textId="5D0FAD52" w:rsidR="00443F4C" w:rsidRPr="00145399" w:rsidRDefault="00443F4C" w:rsidP="00B91C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AD48772" w14:textId="77777777" w:rsidR="00443F4C" w:rsidRDefault="00FF39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Question 2: Round Robin Scheduling – Time Quantum Impact</w:t>
      </w:r>
    </w:p>
    <w:p w14:paraId="565CFD2D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Consider the following processes:</w:t>
      </w:r>
    </w:p>
    <w:tbl>
      <w:tblPr>
        <w:tblStyle w:val="Style11"/>
        <w:tblW w:w="403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19"/>
        <w:gridCol w:w="2720"/>
      </w:tblGrid>
      <w:tr w:rsidR="00443F4C" w14:paraId="79B41EC6" w14:textId="77777777">
        <w:trPr>
          <w:trHeight w:val="469"/>
          <w:tblHeader/>
        </w:trPr>
        <w:tc>
          <w:tcPr>
            <w:tcW w:w="1319" w:type="dxa"/>
            <w:vAlign w:val="center"/>
          </w:tcPr>
          <w:p w14:paraId="48697C3E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Process</w:t>
            </w:r>
          </w:p>
        </w:tc>
        <w:tc>
          <w:tcPr>
            <w:tcW w:w="2720" w:type="dxa"/>
            <w:vAlign w:val="center"/>
          </w:tcPr>
          <w:p w14:paraId="11D028A6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Burst Time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443F4C" w14:paraId="36304E5C" w14:textId="77777777">
        <w:trPr>
          <w:trHeight w:val="455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D9429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P1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990AF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443F4C" w14:paraId="7C63F3B1" w14:textId="77777777">
        <w:trPr>
          <w:trHeight w:val="469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AEF84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P2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3A1D3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443F4C" w14:paraId="4BA3B1F0" w14:textId="77777777">
        <w:trPr>
          <w:trHeight w:val="455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8B78D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P3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66595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</w:tr>
      <w:tr w:rsidR="00443F4C" w14:paraId="7ED20C94" w14:textId="77777777">
        <w:trPr>
          <w:trHeight w:val="455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E0F7D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P4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51D4F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</w:tbl>
    <w:p w14:paraId="5B398266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Let the time quantum = 4 </w:t>
      </w:r>
      <w:proofErr w:type="spellStart"/>
      <w:r>
        <w:rPr>
          <w:rFonts w:ascii="Times New Roman" w:eastAsia="Times New Roman" w:hAnsi="Times New Roman" w:cs="Times New Roman"/>
        </w:rPr>
        <w:t>ms.</w:t>
      </w:r>
      <w:proofErr w:type="spellEnd"/>
    </w:p>
    <w:p w14:paraId="23FFB7AE" w14:textId="18A3F2C2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Construct the Gantt chart for Round Robin.</w:t>
      </w:r>
      <w:r>
        <w:rPr>
          <w:rFonts w:ascii="Times New Roman" w:eastAsia="Times New Roman" w:hAnsi="Times New Roman" w:cs="Times New Roman"/>
        </w:rPr>
        <w:br/>
        <w:t>b. Calculate Waiting Time and Turnaround Time of each process.</w:t>
      </w:r>
      <w:r>
        <w:rPr>
          <w:rFonts w:ascii="Times New Roman" w:eastAsia="Times New Roman" w:hAnsi="Times New Roman" w:cs="Times New Roman"/>
        </w:rPr>
        <w:br/>
        <w:t xml:space="preserve">c. Analyze how changing the quantum to 10 </w:t>
      </w:r>
      <w:proofErr w:type="spellStart"/>
      <w:r>
        <w:rPr>
          <w:rFonts w:ascii="Times New Roman" w:eastAsia="Times New Roman" w:hAnsi="Times New Roman" w:cs="Times New Roman"/>
        </w:rPr>
        <w:t>ms</w:t>
      </w:r>
      <w:proofErr w:type="spellEnd"/>
      <w:r>
        <w:rPr>
          <w:rFonts w:ascii="Times New Roman" w:eastAsia="Times New Roman" w:hAnsi="Times New Roman" w:cs="Times New Roman"/>
        </w:rPr>
        <w:t xml:space="preserve"> would affect system performance (CPU utilization &amp; context switching).</w:t>
      </w:r>
    </w:p>
    <w:p w14:paraId="726E31E3" w14:textId="77777777" w:rsidR="002E4418" w:rsidRPr="002E4418" w:rsidRDefault="002E4418" w:rsidP="002E4418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2E4418">
        <w:rPr>
          <w:rFonts w:ascii="Times New Roman" w:eastAsia="Times New Roman" w:hAnsi="Times New Roman" w:cs="Times New Roman"/>
          <w:b/>
          <w:bCs/>
          <w:lang w:val="en-IN"/>
        </w:rPr>
        <w:t>Round Robin Scheduling</w:t>
      </w:r>
    </w:p>
    <w:p w14:paraId="087CB4C0" w14:textId="77777777" w:rsidR="002E4418" w:rsidRPr="002E4418" w:rsidRDefault="002E4418" w:rsidP="002E4418">
      <w:pPr>
        <w:rPr>
          <w:rFonts w:ascii="Times New Roman" w:eastAsia="Times New Roman" w:hAnsi="Times New Roman" w:cs="Times New Roman"/>
          <w:lang w:val="en-IN"/>
        </w:rPr>
      </w:pPr>
      <w:r w:rsidRPr="002E4418">
        <w:rPr>
          <w:rFonts w:ascii="Times New Roman" w:eastAsia="Times New Roman" w:hAnsi="Times New Roman" w:cs="Times New Roman"/>
          <w:b/>
          <w:bCs/>
          <w:lang w:val="en-IN"/>
        </w:rPr>
        <w:t>Burst times:</w:t>
      </w:r>
      <w:r w:rsidRPr="002E4418">
        <w:rPr>
          <w:rFonts w:ascii="Times New Roman" w:eastAsia="Times New Roman" w:hAnsi="Times New Roman" w:cs="Times New Roman"/>
          <w:lang w:val="en-IN"/>
        </w:rPr>
        <w:t xml:space="preserve"> P1 = 20, P2 = 5, P3 = 13, P4 = 8 </w:t>
      </w:r>
      <w:proofErr w:type="spellStart"/>
      <w:r w:rsidRPr="002E4418">
        <w:rPr>
          <w:rFonts w:ascii="Times New Roman" w:eastAsia="Times New Roman" w:hAnsi="Times New Roman" w:cs="Times New Roman"/>
          <w:lang w:val="en-IN"/>
        </w:rPr>
        <w:t>ms</w:t>
      </w:r>
      <w:proofErr w:type="spellEnd"/>
      <w:r w:rsidRPr="002E4418">
        <w:rPr>
          <w:rFonts w:ascii="Times New Roman" w:eastAsia="Times New Roman" w:hAnsi="Times New Roman" w:cs="Times New Roman"/>
          <w:lang w:val="en-IN"/>
        </w:rPr>
        <w:br/>
      </w:r>
      <w:r w:rsidRPr="002E4418">
        <w:rPr>
          <w:rFonts w:ascii="Times New Roman" w:eastAsia="Times New Roman" w:hAnsi="Times New Roman" w:cs="Times New Roman"/>
          <w:b/>
          <w:bCs/>
          <w:lang w:val="en-IN"/>
        </w:rPr>
        <w:t xml:space="preserve">Time Quantum = 4 </w:t>
      </w:r>
      <w:proofErr w:type="spellStart"/>
      <w:r w:rsidRPr="002E4418">
        <w:rPr>
          <w:rFonts w:ascii="Times New Roman" w:eastAsia="Times New Roman" w:hAnsi="Times New Roman" w:cs="Times New Roman"/>
          <w:b/>
          <w:bCs/>
          <w:lang w:val="en-IN"/>
        </w:rPr>
        <w:t>ms</w:t>
      </w:r>
      <w:proofErr w:type="spellEnd"/>
    </w:p>
    <w:p w14:paraId="332ED0CA" w14:textId="77777777" w:rsidR="002E4418" w:rsidRPr="002E4418" w:rsidRDefault="002E4418" w:rsidP="002E4418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2E4418">
        <w:rPr>
          <w:rFonts w:ascii="Times New Roman" w:eastAsia="Times New Roman" w:hAnsi="Times New Roman" w:cs="Times New Roman"/>
          <w:b/>
          <w:bCs/>
          <w:lang w:val="en-IN"/>
        </w:rPr>
        <w:t>a) Gantt Chart</w:t>
      </w:r>
    </w:p>
    <w:p w14:paraId="260CA136" w14:textId="77777777" w:rsidR="002E4418" w:rsidRPr="002E4418" w:rsidRDefault="002E4418" w:rsidP="002E4418">
      <w:pPr>
        <w:rPr>
          <w:rFonts w:ascii="Times New Roman" w:eastAsia="Times New Roman" w:hAnsi="Times New Roman" w:cs="Times New Roman"/>
          <w:lang w:val="en-IN"/>
        </w:rPr>
      </w:pPr>
      <w:r w:rsidRPr="002E4418">
        <w:rPr>
          <w:rFonts w:ascii="Times New Roman" w:eastAsia="Times New Roman" w:hAnsi="Times New Roman" w:cs="Times New Roman"/>
          <w:lang w:val="en-IN"/>
        </w:rPr>
        <w:t>0-4 P1 | 4-8 P2 | 8-12 P3 | 12-16 P4 |</w:t>
      </w:r>
    </w:p>
    <w:p w14:paraId="4D916790" w14:textId="77777777" w:rsidR="002E4418" w:rsidRPr="002E4418" w:rsidRDefault="002E4418" w:rsidP="002E4418">
      <w:pPr>
        <w:rPr>
          <w:rFonts w:ascii="Times New Roman" w:eastAsia="Times New Roman" w:hAnsi="Times New Roman" w:cs="Times New Roman"/>
          <w:lang w:val="en-IN"/>
        </w:rPr>
      </w:pPr>
      <w:r w:rsidRPr="002E4418">
        <w:rPr>
          <w:rFonts w:ascii="Times New Roman" w:eastAsia="Times New Roman" w:hAnsi="Times New Roman" w:cs="Times New Roman"/>
          <w:lang w:val="en-IN"/>
        </w:rPr>
        <w:lastRenderedPageBreak/>
        <w:t>16-20 P1 | 20-21 P2 | 21-25 P3 | 25-29 P4 |</w:t>
      </w:r>
    </w:p>
    <w:p w14:paraId="5E3EDC12" w14:textId="77777777" w:rsidR="002E4418" w:rsidRPr="002E4418" w:rsidRDefault="002E4418" w:rsidP="002E4418">
      <w:pPr>
        <w:rPr>
          <w:rFonts w:ascii="Times New Roman" w:eastAsia="Times New Roman" w:hAnsi="Times New Roman" w:cs="Times New Roman"/>
          <w:lang w:val="en-IN"/>
        </w:rPr>
      </w:pPr>
      <w:r w:rsidRPr="002E4418">
        <w:rPr>
          <w:rFonts w:ascii="Times New Roman" w:eastAsia="Times New Roman" w:hAnsi="Times New Roman" w:cs="Times New Roman"/>
          <w:lang w:val="en-IN"/>
        </w:rPr>
        <w:t>29-33 P1 | 33-37 P3 | 37-41 P4 | 41-45 P1 |</w:t>
      </w:r>
    </w:p>
    <w:p w14:paraId="2C8D99CC" w14:textId="77777777" w:rsidR="002E4418" w:rsidRPr="002E4418" w:rsidRDefault="002E4418" w:rsidP="002E4418">
      <w:pPr>
        <w:rPr>
          <w:rFonts w:ascii="Times New Roman" w:eastAsia="Times New Roman" w:hAnsi="Times New Roman" w:cs="Times New Roman"/>
          <w:lang w:val="en-IN"/>
        </w:rPr>
      </w:pPr>
      <w:r w:rsidRPr="002E4418">
        <w:rPr>
          <w:rFonts w:ascii="Times New Roman" w:eastAsia="Times New Roman" w:hAnsi="Times New Roman" w:cs="Times New Roman"/>
          <w:lang w:val="en-IN"/>
        </w:rPr>
        <w:t>45-46 P3 | 46-50 P1 | 50-54 P1 | 54-58 P1 | 58-60 P1</w:t>
      </w:r>
    </w:p>
    <w:p w14:paraId="4F51F93B" w14:textId="77777777" w:rsidR="002E4418" w:rsidRPr="002E4418" w:rsidRDefault="002E4418" w:rsidP="002E4418">
      <w:pPr>
        <w:rPr>
          <w:rFonts w:ascii="Times New Roman" w:eastAsia="Times New Roman" w:hAnsi="Times New Roman" w:cs="Times New Roman"/>
          <w:lang w:val="en-IN"/>
        </w:rPr>
      </w:pPr>
      <w:r w:rsidRPr="002E4418">
        <w:rPr>
          <w:rFonts w:ascii="Times New Roman" w:eastAsia="Times New Roman" w:hAnsi="Times New Roman" w:cs="Times New Roman"/>
          <w:lang w:val="en-IN"/>
        </w:rPr>
        <w:t>Completion times:</w:t>
      </w:r>
    </w:p>
    <w:p w14:paraId="16D32946" w14:textId="77777777" w:rsidR="002E4418" w:rsidRPr="002E4418" w:rsidRDefault="002E4418" w:rsidP="002E4418">
      <w:pPr>
        <w:rPr>
          <w:rFonts w:ascii="Times New Roman" w:eastAsia="Times New Roman" w:hAnsi="Times New Roman" w:cs="Times New Roman"/>
          <w:lang w:val="en-IN"/>
        </w:rPr>
      </w:pPr>
      <w:r w:rsidRPr="002E4418">
        <w:rPr>
          <w:rFonts w:ascii="Times New Roman" w:eastAsia="Times New Roman" w:hAnsi="Times New Roman" w:cs="Times New Roman"/>
          <w:lang w:val="en-IN"/>
        </w:rPr>
        <w:t xml:space="preserve">P1 = 60, P2 = 21, P3 = 46, P4 = 41 </w:t>
      </w:r>
      <w:proofErr w:type="spellStart"/>
      <w:r w:rsidRPr="002E4418">
        <w:rPr>
          <w:rFonts w:ascii="Times New Roman" w:eastAsia="Times New Roman" w:hAnsi="Times New Roman" w:cs="Times New Roman"/>
          <w:lang w:val="en-IN"/>
        </w:rPr>
        <w:t>ms</w:t>
      </w:r>
      <w:proofErr w:type="spellEnd"/>
      <w:r w:rsidRPr="002E4418">
        <w:rPr>
          <w:rFonts w:ascii="Times New Roman" w:eastAsia="Times New Roman" w:hAnsi="Times New Roman" w:cs="Times New Roman"/>
          <w:lang w:val="en-IN"/>
        </w:rPr>
        <w:t>.</w:t>
      </w:r>
    </w:p>
    <w:p w14:paraId="3DE317EE" w14:textId="77777777" w:rsidR="002E4418" w:rsidRPr="002E4418" w:rsidRDefault="002E4418" w:rsidP="002E4418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2E4418">
        <w:rPr>
          <w:rFonts w:ascii="Times New Roman" w:eastAsia="Times New Roman" w:hAnsi="Times New Roman" w:cs="Times New Roman"/>
          <w:b/>
          <w:bCs/>
          <w:lang w:val="en-IN"/>
        </w:rPr>
        <w:t>b) Waiting and Turnaround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067"/>
        <w:gridCol w:w="989"/>
      </w:tblGrid>
      <w:tr w:rsidR="002E4418" w:rsidRPr="002E4418" w14:paraId="28804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9D376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5D23315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TAT (</w:t>
            </w:r>
            <w:proofErr w:type="spellStart"/>
            <w:r w:rsidRPr="002E44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ms</w:t>
            </w:r>
            <w:proofErr w:type="spellEnd"/>
            <w:r w:rsidRPr="002E44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FE5E9B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WT (</w:t>
            </w:r>
            <w:proofErr w:type="spellStart"/>
            <w:r w:rsidRPr="002E44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ms</w:t>
            </w:r>
            <w:proofErr w:type="spellEnd"/>
            <w:r w:rsidRPr="002E44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)</w:t>
            </w:r>
          </w:p>
        </w:tc>
      </w:tr>
      <w:tr w:rsidR="002E4418" w:rsidRPr="002E4418" w14:paraId="3BCB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AB42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584F012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7FACE5D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40</w:t>
            </w:r>
          </w:p>
        </w:tc>
      </w:tr>
      <w:tr w:rsidR="002E4418" w:rsidRPr="002E4418" w14:paraId="74412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37AB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7034C0D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48959A7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16</w:t>
            </w:r>
          </w:p>
        </w:tc>
      </w:tr>
      <w:tr w:rsidR="002E4418" w:rsidRPr="002E4418" w14:paraId="004A6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A5B3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4EA6E36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092F192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33</w:t>
            </w:r>
          </w:p>
        </w:tc>
      </w:tr>
      <w:tr w:rsidR="002E4418" w:rsidRPr="002E4418" w14:paraId="57747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D825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2943DA96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2B2577DF" w14:textId="77777777" w:rsidR="002E4418" w:rsidRPr="002E4418" w:rsidRDefault="002E4418" w:rsidP="002E441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2E4418">
              <w:rPr>
                <w:rFonts w:ascii="Times New Roman" w:eastAsia="Times New Roman" w:hAnsi="Times New Roman" w:cs="Times New Roman"/>
                <w:lang w:val="en-IN"/>
              </w:rPr>
              <w:t>33</w:t>
            </w:r>
          </w:p>
        </w:tc>
      </w:tr>
    </w:tbl>
    <w:p w14:paraId="29CCF1B7" w14:textId="77777777" w:rsidR="002E4418" w:rsidRPr="002E4418" w:rsidRDefault="002E4418" w:rsidP="002E4418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2E4418">
        <w:rPr>
          <w:rFonts w:ascii="Times New Roman" w:eastAsia="Times New Roman" w:hAnsi="Times New Roman" w:cs="Times New Roman"/>
          <w:b/>
          <w:bCs/>
          <w:lang w:val="en-IN"/>
        </w:rPr>
        <w:t xml:space="preserve">c) Quantum = 10 </w:t>
      </w:r>
      <w:proofErr w:type="spellStart"/>
      <w:r w:rsidRPr="002E4418">
        <w:rPr>
          <w:rFonts w:ascii="Times New Roman" w:eastAsia="Times New Roman" w:hAnsi="Times New Roman" w:cs="Times New Roman"/>
          <w:b/>
          <w:bCs/>
          <w:lang w:val="en-IN"/>
        </w:rPr>
        <w:t>ms</w:t>
      </w:r>
      <w:proofErr w:type="spellEnd"/>
    </w:p>
    <w:p w14:paraId="1FB0D647" w14:textId="13DFF980" w:rsidR="00B91C9B" w:rsidRDefault="002E4418">
      <w:pPr>
        <w:rPr>
          <w:rFonts w:ascii="Times New Roman" w:eastAsia="Times New Roman" w:hAnsi="Times New Roman" w:cs="Times New Roman"/>
          <w:lang w:val="en-IN"/>
        </w:rPr>
      </w:pPr>
      <w:r w:rsidRPr="002E4418">
        <w:rPr>
          <w:rFonts w:ascii="Times New Roman" w:eastAsia="Times New Roman" w:hAnsi="Times New Roman" w:cs="Times New Roman"/>
          <w:lang w:val="en-IN"/>
        </w:rPr>
        <w:t xml:space="preserve">A larger quantum means </w:t>
      </w:r>
      <w:r w:rsidRPr="002E4418">
        <w:rPr>
          <w:rFonts w:ascii="Times New Roman" w:eastAsia="Times New Roman" w:hAnsi="Times New Roman" w:cs="Times New Roman"/>
          <w:b/>
          <w:bCs/>
          <w:lang w:val="en-IN"/>
        </w:rPr>
        <w:t>fewer context switches</w:t>
      </w:r>
      <w:r w:rsidRPr="002E4418">
        <w:rPr>
          <w:rFonts w:ascii="Times New Roman" w:eastAsia="Times New Roman" w:hAnsi="Times New Roman" w:cs="Times New Roman"/>
          <w:lang w:val="en-IN"/>
        </w:rPr>
        <w:t>, reducing context-switch overhead and generally improving CPU efficiency. However, response time may increase because each process can occupy the CPU for a longer period. With a very large quantum, Round Robin approaches FCFS.</w:t>
      </w:r>
    </w:p>
    <w:p w14:paraId="2B19BB59" w14:textId="77777777" w:rsidR="00620FA1" w:rsidRPr="002E4418" w:rsidRDefault="00620FA1">
      <w:pPr>
        <w:rPr>
          <w:rFonts w:ascii="Times New Roman" w:eastAsia="Times New Roman" w:hAnsi="Times New Roman" w:cs="Times New Roman"/>
          <w:lang w:val="en-IN"/>
        </w:rPr>
      </w:pPr>
    </w:p>
    <w:p w14:paraId="24364DD4" w14:textId="77777777" w:rsidR="00443F4C" w:rsidRDefault="00FF39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Question 3: Deadlock – Safety Check Using Banker's Algorithm</w:t>
      </w:r>
    </w:p>
    <w:p w14:paraId="525479A8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system has 3 resource types (A, B, C). Total resources:</w:t>
      </w:r>
      <w:r>
        <w:rPr>
          <w:rFonts w:ascii="Times New Roman" w:eastAsia="Times New Roman" w:hAnsi="Times New Roman" w:cs="Times New Roman"/>
        </w:rPr>
        <w:br/>
        <w:t>A = 10, B = 5, C = 7.</w:t>
      </w:r>
    </w:p>
    <w:p w14:paraId="0DCC125A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Allocation and Maximum Need matrices are:</w:t>
      </w:r>
    </w:p>
    <w:p w14:paraId="68E8C4E2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Allocation Matrix</w:t>
      </w:r>
    </w:p>
    <w:tbl>
      <w:tblPr>
        <w:tblStyle w:val="Style12"/>
        <w:tblW w:w="482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693"/>
        <w:gridCol w:w="737"/>
        <w:gridCol w:w="692"/>
        <w:gridCol w:w="707"/>
      </w:tblGrid>
      <w:tr w:rsidR="00443F4C" w14:paraId="0C8FFF5D" w14:textId="77777777">
        <w:trPr>
          <w:trHeight w:val="426"/>
          <w:tblHeader/>
        </w:trPr>
        <w:tc>
          <w:tcPr>
            <w:tcW w:w="2693" w:type="dxa"/>
            <w:vAlign w:val="center"/>
          </w:tcPr>
          <w:p w14:paraId="44D6092A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Process</w:t>
            </w:r>
          </w:p>
        </w:tc>
        <w:tc>
          <w:tcPr>
            <w:tcW w:w="737" w:type="dxa"/>
            <w:vAlign w:val="center"/>
          </w:tcPr>
          <w:p w14:paraId="622A5BC9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692" w:type="dxa"/>
            <w:vAlign w:val="center"/>
          </w:tcPr>
          <w:p w14:paraId="0E100B75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707" w:type="dxa"/>
            <w:vAlign w:val="center"/>
          </w:tcPr>
          <w:p w14:paraId="18944E64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443F4C" w14:paraId="309E22D6" w14:textId="77777777">
        <w:trPr>
          <w:trHeight w:val="41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44CA2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C9F05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D572F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69426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443F4C" w14:paraId="0AB45274" w14:textId="77777777">
        <w:trPr>
          <w:trHeight w:val="426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B4BF3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D8BCE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5892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7A0E5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443F4C" w14:paraId="345B2B26" w14:textId="77777777">
        <w:trPr>
          <w:trHeight w:val="41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BD6C6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B5155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BF6D4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911C3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443F4C" w14:paraId="516A14BA" w14:textId="77777777">
        <w:trPr>
          <w:trHeight w:val="41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32B52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1AC73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19271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BCAA6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443F4C" w14:paraId="0C6A2375" w14:textId="77777777">
        <w:trPr>
          <w:trHeight w:val="426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9F5EA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C03C0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8AC65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AA21E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5EDEE8B7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Maximum Matrix</w:t>
      </w:r>
    </w:p>
    <w:tbl>
      <w:tblPr>
        <w:tblStyle w:val="Style13"/>
        <w:tblW w:w="49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735"/>
        <w:gridCol w:w="749"/>
        <w:gridCol w:w="703"/>
        <w:gridCol w:w="718"/>
      </w:tblGrid>
      <w:tr w:rsidR="00443F4C" w14:paraId="0F136D32" w14:textId="77777777">
        <w:trPr>
          <w:trHeight w:val="492"/>
          <w:tblHeader/>
        </w:trPr>
        <w:tc>
          <w:tcPr>
            <w:tcW w:w="2735" w:type="dxa"/>
            <w:vAlign w:val="center"/>
          </w:tcPr>
          <w:p w14:paraId="28928A93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Process</w:t>
            </w:r>
          </w:p>
        </w:tc>
        <w:tc>
          <w:tcPr>
            <w:tcW w:w="749" w:type="dxa"/>
            <w:vAlign w:val="center"/>
          </w:tcPr>
          <w:p w14:paraId="18DAF7EE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703" w:type="dxa"/>
            <w:vAlign w:val="center"/>
          </w:tcPr>
          <w:p w14:paraId="236626BA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718" w:type="dxa"/>
            <w:vAlign w:val="center"/>
          </w:tcPr>
          <w:p w14:paraId="20E86911" w14:textId="77777777" w:rsidR="00443F4C" w:rsidRDefault="00FF39F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443F4C" w14:paraId="0C8FDCB6" w14:textId="77777777">
        <w:trPr>
          <w:trHeight w:val="477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DD98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P1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20687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1620E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B740D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443F4C" w14:paraId="534C281C" w14:textId="77777777">
        <w:trPr>
          <w:trHeight w:val="492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2D842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P2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F20EA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E68AE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2B37A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443F4C" w14:paraId="56644303" w14:textId="77777777">
        <w:trPr>
          <w:trHeight w:val="477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B9D61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P3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15898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0AE90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5A127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443F4C" w14:paraId="6FE6689C" w14:textId="77777777">
        <w:trPr>
          <w:trHeight w:val="477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AF04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P4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61FFE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6308E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1BD41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443F4C" w14:paraId="5E055794" w14:textId="77777777">
        <w:trPr>
          <w:trHeight w:val="492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82E91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P5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F614A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45462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62139" w14:textId="77777777" w:rsidR="00443F4C" w:rsidRDefault="00FF39F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</w:tbl>
    <w:p w14:paraId="0DFDBABC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Calculate the Need Matrix.</w:t>
      </w:r>
      <w:r>
        <w:rPr>
          <w:rFonts w:ascii="Times New Roman" w:eastAsia="Times New Roman" w:hAnsi="Times New Roman" w:cs="Times New Roman"/>
        </w:rPr>
        <w:br/>
        <w:t>b. Determine if the system is in a safe state using Banker’s Algorithm.</w:t>
      </w:r>
      <w:r>
        <w:rPr>
          <w:rFonts w:ascii="Times New Roman" w:eastAsia="Times New Roman" w:hAnsi="Times New Roman" w:cs="Times New Roman"/>
        </w:rPr>
        <w:br/>
        <w:t>c. Provide a valid safe sequence if it exists.</w:t>
      </w:r>
    </w:p>
    <w:p w14:paraId="2B76F7E5" w14:textId="77777777" w:rsidR="00BE2348" w:rsidRPr="00BE2348" w:rsidRDefault="00BE2348" w:rsidP="00BE2348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BE2348">
        <w:rPr>
          <w:rFonts w:ascii="Times New Roman" w:eastAsia="Times New Roman" w:hAnsi="Times New Roman" w:cs="Times New Roman"/>
          <w:b/>
          <w:bCs/>
          <w:lang w:val="en-IN"/>
        </w:rPr>
        <w:t>Deadlock – Banker's Algorithm</w:t>
      </w:r>
    </w:p>
    <w:p w14:paraId="0E10E030" w14:textId="77777777" w:rsidR="00BE2348" w:rsidRPr="00BE2348" w:rsidRDefault="00BE2348" w:rsidP="00BE2348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BE2348">
        <w:rPr>
          <w:rFonts w:ascii="Times New Roman" w:eastAsia="Times New Roman" w:hAnsi="Times New Roman" w:cs="Times New Roman"/>
          <w:b/>
          <w:bCs/>
          <w:lang w:val="en-IN"/>
        </w:rPr>
        <w:t>Given</w:t>
      </w:r>
    </w:p>
    <w:p w14:paraId="38755CAB" w14:textId="77777777" w:rsidR="00BE2348" w:rsidRPr="00BE2348" w:rsidRDefault="00BE2348" w:rsidP="00BE2348">
      <w:pPr>
        <w:rPr>
          <w:rFonts w:ascii="Times New Roman" w:eastAsia="Times New Roman" w:hAnsi="Times New Roman" w:cs="Times New Roman"/>
          <w:lang w:val="en-IN"/>
        </w:rPr>
      </w:pPr>
      <w:r w:rsidRPr="00BE2348">
        <w:rPr>
          <w:rFonts w:ascii="Times New Roman" w:eastAsia="Times New Roman" w:hAnsi="Times New Roman" w:cs="Times New Roman"/>
          <w:lang w:val="en-IN"/>
        </w:rPr>
        <w:t>Total resources:</w:t>
      </w:r>
    </w:p>
    <w:p w14:paraId="0970CDB0" w14:textId="77777777" w:rsidR="00BE2348" w:rsidRPr="00BE2348" w:rsidRDefault="00BE2348" w:rsidP="00BE2348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BE2348">
        <w:rPr>
          <w:rFonts w:ascii="Times New Roman" w:eastAsia="Times New Roman" w:hAnsi="Times New Roman" w:cs="Times New Roman"/>
          <w:b/>
          <w:bCs/>
          <w:lang w:val="en-IN"/>
        </w:rPr>
        <w:t>a) Need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34"/>
        <w:gridCol w:w="221"/>
        <w:gridCol w:w="249"/>
      </w:tblGrid>
      <w:tr w:rsidR="00BE2348" w:rsidRPr="00BE2348" w14:paraId="2588D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F89F1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8ABB472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E3667B6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83572FB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C</w:t>
            </w:r>
          </w:p>
        </w:tc>
      </w:tr>
      <w:tr w:rsidR="00BE2348" w:rsidRPr="00BE2348" w14:paraId="2D4D7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2B3A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8531980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061DA4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ABE3C3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3</w:t>
            </w:r>
          </w:p>
        </w:tc>
      </w:tr>
      <w:tr w:rsidR="00BE2348" w:rsidRPr="00BE2348" w14:paraId="1742E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071D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B03A133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4C0E2D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C89682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2</w:t>
            </w:r>
          </w:p>
        </w:tc>
      </w:tr>
      <w:tr w:rsidR="00BE2348" w:rsidRPr="00BE2348" w14:paraId="0748B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0B1C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68B2276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B5FB48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75E115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0</w:t>
            </w:r>
          </w:p>
        </w:tc>
      </w:tr>
      <w:tr w:rsidR="00BE2348" w:rsidRPr="00BE2348" w14:paraId="427E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3D89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F8978B2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E85340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CEB192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</w:tr>
      <w:tr w:rsidR="00BE2348" w:rsidRPr="00BE2348" w14:paraId="0114C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94C3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2F57B0FE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2DC3EF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C2827D" w14:textId="77777777" w:rsidR="00BE2348" w:rsidRPr="00BE2348" w:rsidRDefault="00BE2348" w:rsidP="00BE2348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BE2348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</w:tr>
    </w:tbl>
    <w:p w14:paraId="15236A27" w14:textId="77777777" w:rsidR="00BE2348" w:rsidRPr="00BE2348" w:rsidRDefault="00BE2348" w:rsidP="00BE2348">
      <w:pPr>
        <w:rPr>
          <w:rFonts w:ascii="Times New Roman" w:eastAsia="Times New Roman" w:hAnsi="Times New Roman" w:cs="Times New Roman"/>
          <w:lang w:val="en-IN"/>
        </w:rPr>
      </w:pPr>
      <w:r w:rsidRPr="00BE2348">
        <w:rPr>
          <w:rFonts w:ascii="Times New Roman" w:eastAsia="Times New Roman" w:hAnsi="Times New Roman" w:cs="Times New Roman"/>
          <w:lang w:val="en-IN"/>
        </w:rPr>
        <w:t>Total allocated = (7, 2, 5).</w:t>
      </w:r>
    </w:p>
    <w:p w14:paraId="0AAC0628" w14:textId="77777777" w:rsidR="00BE2348" w:rsidRPr="00BE2348" w:rsidRDefault="00BE2348" w:rsidP="00BE2348">
      <w:pPr>
        <w:rPr>
          <w:rFonts w:ascii="Times New Roman" w:eastAsia="Times New Roman" w:hAnsi="Times New Roman" w:cs="Times New Roman"/>
          <w:lang w:val="en-IN"/>
        </w:rPr>
      </w:pPr>
      <w:r w:rsidRPr="00BE2348">
        <w:rPr>
          <w:rFonts w:ascii="Times New Roman" w:eastAsia="Times New Roman" w:hAnsi="Times New Roman" w:cs="Times New Roman"/>
          <w:lang w:val="en-IN"/>
        </w:rPr>
        <w:t>Therefore:</w:t>
      </w:r>
    </w:p>
    <w:p w14:paraId="0474DD0D" w14:textId="77777777" w:rsidR="00BE2348" w:rsidRPr="00BE2348" w:rsidRDefault="00BE2348" w:rsidP="00BE2348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BE2348">
        <w:rPr>
          <w:rFonts w:ascii="Times New Roman" w:eastAsia="Times New Roman" w:hAnsi="Times New Roman" w:cs="Times New Roman"/>
          <w:b/>
          <w:bCs/>
          <w:lang w:val="en-IN"/>
        </w:rPr>
        <w:t>b &amp; c) Safety Check</w:t>
      </w:r>
    </w:p>
    <w:p w14:paraId="1250F383" w14:textId="77777777" w:rsidR="00BE2348" w:rsidRPr="00BE2348" w:rsidRDefault="00BE2348" w:rsidP="00BE2348">
      <w:pPr>
        <w:rPr>
          <w:rFonts w:ascii="Times New Roman" w:eastAsia="Times New Roman" w:hAnsi="Times New Roman" w:cs="Times New Roman"/>
          <w:lang w:val="en-IN"/>
        </w:rPr>
      </w:pPr>
      <w:r w:rsidRPr="00BE2348">
        <w:rPr>
          <w:rFonts w:ascii="Times New Roman" w:eastAsia="Times New Roman" w:hAnsi="Times New Roman" w:cs="Times New Roman"/>
          <w:lang w:val="en-IN"/>
        </w:rPr>
        <w:t>Start:</w:t>
      </w:r>
    </w:p>
    <w:p w14:paraId="469A91C3" w14:textId="77777777" w:rsidR="00BE2348" w:rsidRPr="00BE2348" w:rsidRDefault="00BE2348" w:rsidP="00BE2348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IN"/>
        </w:rPr>
      </w:pPr>
      <w:r w:rsidRPr="00BE2348">
        <w:rPr>
          <w:rFonts w:ascii="Times New Roman" w:eastAsia="Times New Roman" w:hAnsi="Times New Roman" w:cs="Times New Roman"/>
          <w:b/>
          <w:bCs/>
          <w:lang w:val="en-IN"/>
        </w:rPr>
        <w:lastRenderedPageBreak/>
        <w:t>P2:</w:t>
      </w:r>
      <w:r w:rsidRPr="00BE2348">
        <w:rPr>
          <w:rFonts w:ascii="Times New Roman" w:eastAsia="Times New Roman" w:hAnsi="Times New Roman" w:cs="Times New Roman"/>
          <w:lang w:val="en-IN"/>
        </w:rPr>
        <w:t xml:space="preserve"> Need (1,2,2) ≤ (3,3,2) → finishes → Work = (5,3,2) </w:t>
      </w:r>
    </w:p>
    <w:p w14:paraId="32D6CBA2" w14:textId="77777777" w:rsidR="00BE2348" w:rsidRPr="00BE2348" w:rsidRDefault="00BE2348" w:rsidP="00BE2348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IN"/>
        </w:rPr>
      </w:pPr>
      <w:r w:rsidRPr="00BE2348">
        <w:rPr>
          <w:rFonts w:ascii="Times New Roman" w:eastAsia="Times New Roman" w:hAnsi="Times New Roman" w:cs="Times New Roman"/>
          <w:b/>
          <w:bCs/>
          <w:lang w:val="en-IN"/>
        </w:rPr>
        <w:t>P4:</w:t>
      </w:r>
      <w:r w:rsidRPr="00BE2348">
        <w:rPr>
          <w:rFonts w:ascii="Times New Roman" w:eastAsia="Times New Roman" w:hAnsi="Times New Roman" w:cs="Times New Roman"/>
          <w:lang w:val="en-IN"/>
        </w:rPr>
        <w:t xml:space="preserve"> Need (2,1,1) ≤ (5,3,2) → finishes → Work = (7,4,3) </w:t>
      </w:r>
    </w:p>
    <w:p w14:paraId="754EC34A" w14:textId="77777777" w:rsidR="00BE2348" w:rsidRPr="00BE2348" w:rsidRDefault="00BE2348" w:rsidP="00BE2348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IN"/>
        </w:rPr>
      </w:pPr>
      <w:r w:rsidRPr="00BE2348">
        <w:rPr>
          <w:rFonts w:ascii="Times New Roman" w:eastAsia="Times New Roman" w:hAnsi="Times New Roman" w:cs="Times New Roman"/>
          <w:b/>
          <w:bCs/>
          <w:lang w:val="en-IN"/>
        </w:rPr>
        <w:t>P1:</w:t>
      </w:r>
      <w:r w:rsidRPr="00BE2348">
        <w:rPr>
          <w:rFonts w:ascii="Times New Roman" w:eastAsia="Times New Roman" w:hAnsi="Times New Roman" w:cs="Times New Roman"/>
          <w:lang w:val="en-IN"/>
        </w:rPr>
        <w:t xml:space="preserve"> Need (7,4,3) ≤ (7,4,3) → finishes → Work = (7,5,3) </w:t>
      </w:r>
    </w:p>
    <w:p w14:paraId="69A6EBFC" w14:textId="77777777" w:rsidR="00BE2348" w:rsidRPr="00BE2348" w:rsidRDefault="00BE2348" w:rsidP="00BE2348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IN"/>
        </w:rPr>
      </w:pPr>
      <w:r w:rsidRPr="00BE2348">
        <w:rPr>
          <w:rFonts w:ascii="Times New Roman" w:eastAsia="Times New Roman" w:hAnsi="Times New Roman" w:cs="Times New Roman"/>
          <w:b/>
          <w:bCs/>
          <w:lang w:val="en-IN"/>
        </w:rPr>
        <w:t>P3:</w:t>
      </w:r>
      <w:r w:rsidRPr="00BE2348">
        <w:rPr>
          <w:rFonts w:ascii="Times New Roman" w:eastAsia="Times New Roman" w:hAnsi="Times New Roman" w:cs="Times New Roman"/>
          <w:lang w:val="en-IN"/>
        </w:rPr>
        <w:t xml:space="preserve"> Need (6,0,0) ≤ (7,5,3) → finishes </w:t>
      </w:r>
    </w:p>
    <w:p w14:paraId="43B8175C" w14:textId="77777777" w:rsidR="00BE2348" w:rsidRPr="00BE2348" w:rsidRDefault="00BE2348" w:rsidP="00BE2348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IN"/>
        </w:rPr>
      </w:pPr>
      <w:r w:rsidRPr="00BE2348">
        <w:rPr>
          <w:rFonts w:ascii="Times New Roman" w:eastAsia="Times New Roman" w:hAnsi="Times New Roman" w:cs="Times New Roman"/>
          <w:b/>
          <w:bCs/>
          <w:lang w:val="en-IN"/>
        </w:rPr>
        <w:t>P5:</w:t>
      </w:r>
      <w:r w:rsidRPr="00BE2348">
        <w:rPr>
          <w:rFonts w:ascii="Times New Roman" w:eastAsia="Times New Roman" w:hAnsi="Times New Roman" w:cs="Times New Roman"/>
          <w:lang w:val="en-IN"/>
        </w:rPr>
        <w:t xml:space="preserve"> Need (5,3,1) ≤ available Work → finishes </w:t>
      </w:r>
    </w:p>
    <w:p w14:paraId="08650515" w14:textId="77777777" w:rsidR="00BE2348" w:rsidRPr="00BE2348" w:rsidRDefault="00BE2348" w:rsidP="00BE2348">
      <w:pPr>
        <w:rPr>
          <w:rFonts w:ascii="Times New Roman" w:eastAsia="Times New Roman" w:hAnsi="Times New Roman" w:cs="Times New Roman"/>
          <w:lang w:val="en-IN"/>
        </w:rPr>
      </w:pPr>
      <w:r w:rsidRPr="00BE2348">
        <w:rPr>
          <w:rFonts w:ascii="Times New Roman" w:eastAsia="Times New Roman" w:hAnsi="Times New Roman" w:cs="Times New Roman"/>
          <w:lang w:val="en-IN"/>
        </w:rPr>
        <w:t>Therefore, the system is in a:</w:t>
      </w:r>
    </w:p>
    <w:p w14:paraId="2B2E9C1D" w14:textId="383E7363" w:rsidR="00FB4A53" w:rsidRDefault="00BE2348">
      <w:pPr>
        <w:rPr>
          <w:rFonts w:ascii="Times New Roman" w:eastAsia="Times New Roman" w:hAnsi="Times New Roman" w:cs="Times New Roman"/>
        </w:rPr>
      </w:pPr>
      <w:r w:rsidRPr="00BE2348">
        <w:rPr>
          <w:rFonts w:ascii="Times New Roman" w:eastAsia="Times New Roman" w:hAnsi="Times New Roman" w:cs="Times New Roman"/>
          <w:lang w:val="en-IN"/>
        </w:rPr>
        <w:t>Safe sequence:</w:t>
      </w:r>
      <w:r w:rsidR="00E66423" w:rsidRPr="00E66423">
        <w:t xml:space="preserve"> </w:t>
      </w:r>
      <w:r w:rsidR="00E66423" w:rsidRPr="00E66423">
        <w:rPr>
          <w:rFonts w:ascii="Times New Roman" w:eastAsia="Times New Roman" w:hAnsi="Times New Roman" w:cs="Times New Roman"/>
        </w:rPr>
        <w:t>P2→P4→P1→P3→P5</w:t>
      </w:r>
    </w:p>
    <w:p w14:paraId="2E9285D6" w14:textId="77777777" w:rsidR="00620FA1" w:rsidRPr="00FB4A53" w:rsidRDefault="00620FA1">
      <w:pPr>
        <w:rPr>
          <w:rFonts w:ascii="Times New Roman" w:eastAsia="Times New Roman" w:hAnsi="Times New Roman" w:cs="Times New Roman"/>
          <w:lang w:val="en-IN"/>
        </w:rPr>
      </w:pPr>
    </w:p>
    <w:p w14:paraId="32E861EB" w14:textId="77777777" w:rsidR="00443F4C" w:rsidRDefault="00FF39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Question 4: Deadlock Detection – Resource Allocation Graph (RAG)</w:t>
      </w:r>
    </w:p>
    <w:p w14:paraId="1801510F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system has the following resource allocations:</w:t>
      </w:r>
    </w:p>
    <w:p w14:paraId="058F7A61" w14:textId="77777777" w:rsidR="00443F4C" w:rsidRDefault="00FF39F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P1 is holding R1 and waiting for R2 </w:t>
      </w:r>
    </w:p>
    <w:p w14:paraId="6C568B1D" w14:textId="77777777" w:rsidR="00443F4C" w:rsidRDefault="00FF39F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P2 is holding R2 and waiting for R3 </w:t>
      </w:r>
    </w:p>
    <w:p w14:paraId="4F23DA5C" w14:textId="77777777" w:rsidR="00443F4C" w:rsidRDefault="00FF39F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P3 is holding R3 and waiting for R1 </w:t>
      </w:r>
    </w:p>
    <w:p w14:paraId="5F2EE52B" w14:textId="50910581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Draw the Resource Allocation Graph (describe in text).</w:t>
      </w:r>
      <w:r>
        <w:rPr>
          <w:rFonts w:ascii="Times New Roman" w:eastAsia="Times New Roman" w:hAnsi="Times New Roman" w:cs="Times New Roman"/>
        </w:rPr>
        <w:br/>
        <w:t>b. Determine whether the system is in deadlock.</w:t>
      </w:r>
      <w:r>
        <w:rPr>
          <w:rFonts w:ascii="Times New Roman" w:eastAsia="Times New Roman" w:hAnsi="Times New Roman" w:cs="Times New Roman"/>
        </w:rPr>
        <w:br/>
        <w:t>c. Recommend a strategy (prevention OR avoidance OR recovery) to resolve it and justify the method.</w:t>
      </w:r>
    </w:p>
    <w:p w14:paraId="0981410A" w14:textId="77777777" w:rsidR="00BD1077" w:rsidRPr="00BD1077" w:rsidRDefault="00BD1077" w:rsidP="00BD1077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BD1077">
        <w:rPr>
          <w:rFonts w:ascii="Times New Roman" w:eastAsia="Times New Roman" w:hAnsi="Times New Roman" w:cs="Times New Roman"/>
          <w:b/>
          <w:bCs/>
          <w:lang w:val="en-IN"/>
        </w:rPr>
        <w:t>Deadlock Detection – Resource Allocation Graph</w:t>
      </w:r>
    </w:p>
    <w:p w14:paraId="3EA8D966" w14:textId="77777777" w:rsidR="00BD1077" w:rsidRPr="00BD1077" w:rsidRDefault="00BD1077" w:rsidP="00BD1077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BD1077">
        <w:rPr>
          <w:rFonts w:ascii="Times New Roman" w:eastAsia="Times New Roman" w:hAnsi="Times New Roman" w:cs="Times New Roman"/>
          <w:b/>
          <w:bCs/>
          <w:lang w:val="en-IN"/>
        </w:rPr>
        <w:t>a) RAG</w:t>
      </w:r>
    </w:p>
    <w:p w14:paraId="6EA903CE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>Allocation edges:</w:t>
      </w:r>
    </w:p>
    <w:p w14:paraId="6503E94C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>R1 → P1</w:t>
      </w:r>
    </w:p>
    <w:p w14:paraId="621A055D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>R2 → P2</w:t>
      </w:r>
    </w:p>
    <w:p w14:paraId="1B4CAB30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>R3 → P3</w:t>
      </w:r>
    </w:p>
    <w:p w14:paraId="67500137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>Request edges:</w:t>
      </w:r>
    </w:p>
    <w:p w14:paraId="034B7E57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>P1 → R2</w:t>
      </w:r>
    </w:p>
    <w:p w14:paraId="023A7D8A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>P2 → R3</w:t>
      </w:r>
    </w:p>
    <w:p w14:paraId="18EED7E0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>P3 → R1</w:t>
      </w:r>
    </w:p>
    <w:p w14:paraId="1DDC7474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>This forms the cycle:</w:t>
      </w:r>
    </w:p>
    <w:p w14:paraId="2D6C4E51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lastRenderedPageBreak/>
        <w:t>P1 → R2 → P2 → R3 → P3 → R1 → P1</w:t>
      </w:r>
    </w:p>
    <w:p w14:paraId="2F054854" w14:textId="77777777" w:rsidR="00BD1077" w:rsidRPr="00BD1077" w:rsidRDefault="00BD1077" w:rsidP="00BD1077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BD1077">
        <w:rPr>
          <w:rFonts w:ascii="Times New Roman" w:eastAsia="Times New Roman" w:hAnsi="Times New Roman" w:cs="Times New Roman"/>
          <w:b/>
          <w:bCs/>
          <w:lang w:val="en-IN"/>
        </w:rPr>
        <w:t>b) Deadlock</w:t>
      </w:r>
    </w:p>
    <w:p w14:paraId="78B47C41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>A circular wait exists because each process is waiting for a resource held by another process.</w:t>
      </w:r>
    </w:p>
    <w:p w14:paraId="3F0FBD3A" w14:textId="77777777" w:rsidR="00BD1077" w:rsidRPr="00BD1077" w:rsidRDefault="00BD1077" w:rsidP="00BD1077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BD1077">
        <w:rPr>
          <w:rFonts w:ascii="Times New Roman" w:eastAsia="Times New Roman" w:hAnsi="Times New Roman" w:cs="Times New Roman"/>
          <w:b/>
          <w:bCs/>
          <w:lang w:val="en-IN"/>
        </w:rPr>
        <w:t>c) Strategy</w:t>
      </w:r>
    </w:p>
    <w:p w14:paraId="59DB3E66" w14:textId="77777777" w:rsidR="00BD1077" w:rsidRPr="00BD1077" w:rsidRDefault="00BD1077" w:rsidP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 xml:space="preserve">Use </w:t>
      </w:r>
      <w:r w:rsidRPr="00BD1077">
        <w:rPr>
          <w:rFonts w:ascii="Times New Roman" w:eastAsia="Times New Roman" w:hAnsi="Times New Roman" w:cs="Times New Roman"/>
          <w:b/>
          <w:bCs/>
          <w:lang w:val="en-IN"/>
        </w:rPr>
        <w:t>deadlock prevention</w:t>
      </w:r>
      <w:r w:rsidRPr="00BD1077">
        <w:rPr>
          <w:rFonts w:ascii="Times New Roman" w:eastAsia="Times New Roman" w:hAnsi="Times New Roman" w:cs="Times New Roman"/>
          <w:lang w:val="en-IN"/>
        </w:rPr>
        <w:t xml:space="preserve"> by eliminating circular wait. Assign an ordering such as:</w:t>
      </w:r>
    </w:p>
    <w:p w14:paraId="4DC3E553" w14:textId="61B93317" w:rsidR="00E66423" w:rsidRDefault="00BD1077">
      <w:pPr>
        <w:rPr>
          <w:rFonts w:ascii="Times New Roman" w:eastAsia="Times New Roman" w:hAnsi="Times New Roman" w:cs="Times New Roman"/>
          <w:lang w:val="en-IN"/>
        </w:rPr>
      </w:pPr>
      <w:r w:rsidRPr="00BD1077">
        <w:rPr>
          <w:rFonts w:ascii="Times New Roman" w:eastAsia="Times New Roman" w:hAnsi="Times New Roman" w:cs="Times New Roman"/>
          <w:lang w:val="en-IN"/>
        </w:rPr>
        <w:t>Processes must request resources only in this order. This prevents circular waiting and therefore prevents deadlock.</w:t>
      </w:r>
    </w:p>
    <w:p w14:paraId="1F3B5B5A" w14:textId="77777777" w:rsidR="00CE26BC" w:rsidRPr="00BD1077" w:rsidRDefault="00CE26BC">
      <w:pPr>
        <w:rPr>
          <w:rFonts w:ascii="Times New Roman" w:eastAsia="Times New Roman" w:hAnsi="Times New Roman" w:cs="Times New Roman"/>
          <w:lang w:val="en-IN"/>
        </w:rPr>
      </w:pPr>
    </w:p>
    <w:p w14:paraId="251A8D52" w14:textId="77777777" w:rsidR="00443F4C" w:rsidRDefault="00FF39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Question 5: CPU Utilization – Multiprogramming Level Analysis</w:t>
      </w:r>
    </w:p>
    <w:p w14:paraId="06AC4F72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system has the following process behavior:</w:t>
      </w:r>
    </w:p>
    <w:p w14:paraId="1B7074ED" w14:textId="77777777" w:rsidR="00443F4C" w:rsidRDefault="00FF39F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Each process spends 20% time in CPU and 80% waiting for I/O. </w:t>
      </w:r>
    </w:p>
    <w:p w14:paraId="44425787" w14:textId="77777777" w:rsidR="00443F4C" w:rsidRDefault="00FF39F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Degree of multiprogramming = 4 processes </w:t>
      </w:r>
    </w:p>
    <w:p w14:paraId="4024AF0F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 Utilization formula:</w:t>
      </w:r>
    </w:p>
    <w:p w14:paraId="5A5CA432" w14:textId="77777777" w:rsidR="00443F4C" w:rsidRDefault="00FF39F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U</m:t>
          </m:r>
          <m:r>
            <w:rPr>
              <w:rFonts w:ascii="Cambria Math" w:eastAsia="Cambria Math" w:hAnsi="Cambria Math" w:cs="Cambria Math"/>
            </w:rPr>
            <m:t>=1-(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)</m:t>
          </m:r>
        </m:oMath>
      </m:oMathPara>
    </w:p>
    <w:p w14:paraId="2F13F286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where:</w:t>
      </w:r>
    </w:p>
    <w:p w14:paraId="2B4BC8C9" w14:textId="77777777" w:rsidR="00443F4C" w:rsidRDefault="00FF39F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 = probability a process is waiting for I/O, </w:t>
      </w:r>
    </w:p>
    <w:p w14:paraId="15629326" w14:textId="77777777" w:rsidR="00443F4C" w:rsidRDefault="00FF39F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 = number of processes in memory </w:t>
      </w:r>
    </w:p>
    <w:p w14:paraId="01B3E144" w14:textId="77777777" w:rsidR="00443F4C" w:rsidRDefault="00FF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</w:t>
      </w:r>
      <w:r>
        <w:rPr>
          <w:rFonts w:ascii="Times New Roman" w:eastAsia="Times New Roman" w:hAnsi="Times New Roman" w:cs="Times New Roman"/>
        </w:rPr>
        <w:t>Calculate CPU Utilization.</w:t>
      </w:r>
      <w:r>
        <w:rPr>
          <w:rFonts w:ascii="Times New Roman" w:eastAsia="Times New Roman" w:hAnsi="Times New Roman" w:cs="Times New Roman"/>
        </w:rPr>
        <w:br/>
        <w:t>b. Compute CPU utilization if the degree of multiprogramming increases to 6.</w:t>
      </w:r>
      <w:r>
        <w:rPr>
          <w:rFonts w:ascii="Times New Roman" w:eastAsia="Times New Roman" w:hAnsi="Times New Roman" w:cs="Times New Roman"/>
        </w:rPr>
        <w:br/>
        <w:t>c. Interpret which configuration improves system performance and why.</w:t>
      </w:r>
    </w:p>
    <w:p w14:paraId="40B2BF34" w14:textId="77777777" w:rsidR="008D01F3" w:rsidRPr="008D01F3" w:rsidRDefault="008D01F3" w:rsidP="008D01F3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8D01F3">
        <w:rPr>
          <w:rFonts w:ascii="Times New Roman" w:eastAsia="Times New Roman" w:hAnsi="Times New Roman" w:cs="Times New Roman"/>
          <w:b/>
          <w:bCs/>
          <w:lang w:val="en-IN"/>
        </w:rPr>
        <w:t>CPU Utilization – Multiprogramming</w:t>
      </w:r>
    </w:p>
    <w:p w14:paraId="245DFBD1" w14:textId="77777777" w:rsidR="008D01F3" w:rsidRPr="008D01F3" w:rsidRDefault="008D01F3" w:rsidP="008D01F3">
      <w:pPr>
        <w:rPr>
          <w:rFonts w:ascii="Times New Roman" w:eastAsia="Times New Roman" w:hAnsi="Times New Roman" w:cs="Times New Roman"/>
          <w:lang w:val="en-IN"/>
        </w:rPr>
      </w:pPr>
      <w:r w:rsidRPr="008D01F3">
        <w:rPr>
          <w:rFonts w:ascii="Times New Roman" w:eastAsia="Times New Roman" w:hAnsi="Times New Roman" w:cs="Times New Roman"/>
          <w:lang w:val="en-IN"/>
        </w:rPr>
        <w:t>Given:</w:t>
      </w:r>
    </w:p>
    <w:p w14:paraId="4492572B" w14:textId="77777777" w:rsidR="008D01F3" w:rsidRPr="008D01F3" w:rsidRDefault="008D01F3" w:rsidP="008D01F3">
      <w:pPr>
        <w:rPr>
          <w:rFonts w:ascii="Times New Roman" w:eastAsia="Times New Roman" w:hAnsi="Times New Roman" w:cs="Times New Roman"/>
          <w:lang w:val="en-IN"/>
        </w:rPr>
      </w:pPr>
      <w:r w:rsidRPr="008D01F3">
        <w:rPr>
          <w:rFonts w:ascii="Times New Roman" w:eastAsia="Times New Roman" w:hAnsi="Times New Roman" w:cs="Times New Roman"/>
          <w:lang w:val="en-IN"/>
        </w:rPr>
        <w:t>Formula:</w:t>
      </w:r>
    </w:p>
    <w:p w14:paraId="3D26E915" w14:textId="77777777" w:rsidR="008D01F3" w:rsidRPr="008D01F3" w:rsidRDefault="008D01F3" w:rsidP="008D01F3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8D01F3">
        <w:rPr>
          <w:rFonts w:ascii="Times New Roman" w:eastAsia="Times New Roman" w:hAnsi="Times New Roman" w:cs="Times New Roman"/>
          <w:b/>
          <w:bCs/>
          <w:lang w:val="en-IN"/>
        </w:rPr>
        <w:t>a) n = 4</w:t>
      </w:r>
    </w:p>
    <w:p w14:paraId="18C8AA04" w14:textId="77777777" w:rsidR="008D01F3" w:rsidRPr="008D01F3" w:rsidRDefault="008D01F3" w:rsidP="008D01F3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8D01F3">
        <w:rPr>
          <w:rFonts w:ascii="Times New Roman" w:eastAsia="Times New Roman" w:hAnsi="Times New Roman" w:cs="Times New Roman"/>
          <w:b/>
          <w:bCs/>
          <w:lang w:val="en-IN"/>
        </w:rPr>
        <w:t>b) n = 6</w:t>
      </w:r>
    </w:p>
    <w:p w14:paraId="652F17B2" w14:textId="77777777" w:rsidR="008D01F3" w:rsidRPr="008D01F3" w:rsidRDefault="008D01F3" w:rsidP="008D01F3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8D01F3">
        <w:rPr>
          <w:rFonts w:ascii="Times New Roman" w:eastAsia="Times New Roman" w:hAnsi="Times New Roman" w:cs="Times New Roman"/>
          <w:b/>
          <w:bCs/>
          <w:lang w:val="en-IN"/>
        </w:rPr>
        <w:t>c)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709"/>
      </w:tblGrid>
      <w:tr w:rsidR="008D01F3" w:rsidRPr="008D01F3" w14:paraId="0BCD1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CE300" w14:textId="77777777" w:rsidR="008D01F3" w:rsidRPr="008D01F3" w:rsidRDefault="008D01F3" w:rsidP="008D01F3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8D01F3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lastRenderedPageBreak/>
              <w:t>Degree of Multiprogramming</w:t>
            </w:r>
          </w:p>
        </w:tc>
        <w:tc>
          <w:tcPr>
            <w:tcW w:w="0" w:type="auto"/>
            <w:vAlign w:val="center"/>
            <w:hideMark/>
          </w:tcPr>
          <w:p w14:paraId="358D60F3" w14:textId="77777777" w:rsidR="008D01F3" w:rsidRPr="008D01F3" w:rsidRDefault="008D01F3" w:rsidP="008D01F3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8D01F3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CPU Utilization</w:t>
            </w:r>
          </w:p>
        </w:tc>
      </w:tr>
      <w:tr w:rsidR="008D01F3" w:rsidRPr="008D01F3" w14:paraId="73AEA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AF2D" w14:textId="77777777" w:rsidR="008D01F3" w:rsidRPr="008D01F3" w:rsidRDefault="008D01F3" w:rsidP="008D01F3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8D01F3">
              <w:rPr>
                <w:rFonts w:ascii="Times New Roman" w:eastAsia="Times New Roman" w:hAnsi="Times New Roman" w:cs="Times New Roman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642365" w14:textId="77777777" w:rsidR="008D01F3" w:rsidRPr="008D01F3" w:rsidRDefault="008D01F3" w:rsidP="008D01F3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8D01F3">
              <w:rPr>
                <w:rFonts w:ascii="Times New Roman" w:eastAsia="Times New Roman" w:hAnsi="Times New Roman" w:cs="Times New Roman"/>
                <w:lang w:val="en-IN"/>
              </w:rPr>
              <w:t>59.04%</w:t>
            </w:r>
          </w:p>
        </w:tc>
      </w:tr>
      <w:tr w:rsidR="008D01F3" w:rsidRPr="008D01F3" w14:paraId="3F274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E0F0" w14:textId="77777777" w:rsidR="008D01F3" w:rsidRPr="008D01F3" w:rsidRDefault="008D01F3" w:rsidP="008D01F3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8D01F3">
              <w:rPr>
                <w:rFonts w:ascii="Times New Roman" w:eastAsia="Times New Roman" w:hAnsi="Times New Roman" w:cs="Times New Roman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6EFE86" w14:textId="77777777" w:rsidR="008D01F3" w:rsidRPr="008D01F3" w:rsidRDefault="008D01F3" w:rsidP="008D01F3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8D01F3">
              <w:rPr>
                <w:rFonts w:ascii="Times New Roman" w:eastAsia="Times New Roman" w:hAnsi="Times New Roman" w:cs="Times New Roman"/>
                <w:lang w:val="en-IN"/>
              </w:rPr>
              <w:t>73.79%</w:t>
            </w:r>
          </w:p>
        </w:tc>
      </w:tr>
    </w:tbl>
    <w:p w14:paraId="1B73E493" w14:textId="179328BA" w:rsidR="008D01F3" w:rsidRDefault="008D01F3" w:rsidP="008D01F3">
      <w:pPr>
        <w:rPr>
          <w:rFonts w:ascii="Times New Roman" w:eastAsia="Times New Roman" w:hAnsi="Times New Roman" w:cs="Times New Roman"/>
          <w:lang w:val="en-IN"/>
        </w:rPr>
      </w:pPr>
      <w:r w:rsidRPr="008D01F3">
        <w:rPr>
          <w:rFonts w:ascii="Times New Roman" w:eastAsia="Times New Roman" w:hAnsi="Times New Roman" w:cs="Times New Roman"/>
          <w:lang w:val="en-IN"/>
        </w:rPr>
        <w:t xml:space="preserve">Increasing the number of processes allows another process to use the CPU when one is waiting for I/O. Therefore, </w:t>
      </w:r>
      <w:r w:rsidRPr="008D01F3">
        <w:rPr>
          <w:rFonts w:ascii="Times New Roman" w:eastAsia="Times New Roman" w:hAnsi="Times New Roman" w:cs="Times New Roman"/>
          <w:b/>
          <w:bCs/>
          <w:lang w:val="en-IN"/>
        </w:rPr>
        <w:t>6 processes provide better CPU utilization</w:t>
      </w:r>
      <w:r w:rsidRPr="008D01F3">
        <w:rPr>
          <w:rFonts w:ascii="Times New Roman" w:eastAsia="Times New Roman" w:hAnsi="Times New Roman" w:cs="Times New Roman"/>
          <w:lang w:val="en-IN"/>
        </w:rPr>
        <w:t>. Excessive multiprogramming, however, can increase memory and scheduling overhead.</w:t>
      </w:r>
    </w:p>
    <w:p w14:paraId="1DA05128" w14:textId="77777777" w:rsidR="00620FA1" w:rsidRPr="008D01F3" w:rsidRDefault="00620FA1" w:rsidP="008D01F3">
      <w:pPr>
        <w:rPr>
          <w:rFonts w:ascii="Times New Roman" w:eastAsia="Times New Roman" w:hAnsi="Times New Roman" w:cs="Times New Roman"/>
          <w:lang w:val="en-IN"/>
        </w:rPr>
      </w:pPr>
    </w:p>
    <w:p w14:paraId="311848C9" w14:textId="77777777" w:rsidR="00443F4C" w:rsidRDefault="00FF39F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Question 6: Producer–Consumer Problem Using Semaphores </w:t>
      </w:r>
    </w:p>
    <w:p w14:paraId="0BAD1519" w14:textId="77777777" w:rsidR="00443F4C" w:rsidRDefault="00FF39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bounded buffer has a capacity of 6 items. Initially, the buffer is empty. Three producer operations occur followed by two consumer operations.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a. Show the values of the semaphores (empty, full, mutex) after each operation.</w:t>
      </w:r>
      <w:r>
        <w:rPr>
          <w:rFonts w:ascii="Times New Roman" w:hAnsi="Times New Roman" w:cs="Times New Roman"/>
        </w:rPr>
        <w:br/>
        <w:t>b. Explain how semaphores prevent race conditions.</w:t>
      </w:r>
      <w:r>
        <w:rPr>
          <w:rFonts w:ascii="Times New Roman" w:hAnsi="Times New Roman" w:cs="Times New Roman"/>
        </w:rPr>
        <w:br/>
        <w:t>c. What problem occurs if the mutex semaphore is removed? Justify your answer.</w:t>
      </w:r>
    </w:p>
    <w:p w14:paraId="306FF435" w14:textId="77777777" w:rsidR="0042766B" w:rsidRPr="00AA7112" w:rsidRDefault="0042766B" w:rsidP="00427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IN"/>
        </w:rPr>
      </w:pPr>
      <w:r w:rsidRPr="00AA7112">
        <w:rPr>
          <w:rFonts w:ascii="Times New Roman" w:eastAsia="Times New Roman" w:hAnsi="Times New Roman" w:cs="Times New Roman"/>
          <w:b/>
          <w:bCs/>
          <w:kern w:val="36"/>
          <w:lang w:val="en-IN"/>
        </w:rPr>
        <w:t>Producer–Consumer Using Semaphores</w:t>
      </w:r>
    </w:p>
    <w:p w14:paraId="51F8558B" w14:textId="77777777" w:rsidR="0042766B" w:rsidRPr="0042766B" w:rsidRDefault="0042766B" w:rsidP="0042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42766B">
        <w:rPr>
          <w:rFonts w:ascii="Times New Roman" w:eastAsia="Times New Roman" w:hAnsi="Times New Roman" w:cs="Times New Roman"/>
          <w:lang w:val="en-IN"/>
        </w:rPr>
        <w:t>Buffer capacity = 6.</w:t>
      </w:r>
    </w:p>
    <w:p w14:paraId="3EF6897E" w14:textId="77777777" w:rsidR="0042766B" w:rsidRPr="0042766B" w:rsidRDefault="0042766B" w:rsidP="0042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42766B">
        <w:rPr>
          <w:rFonts w:ascii="Times New Roman" w:eastAsia="Times New Roman" w:hAnsi="Times New Roman" w:cs="Times New Roman"/>
          <w:lang w:val="en-IN"/>
        </w:rPr>
        <w:t>Initial values:</w:t>
      </w:r>
    </w:p>
    <w:p w14:paraId="13057201" w14:textId="77777777" w:rsidR="0042766B" w:rsidRPr="0042766B" w:rsidRDefault="0042766B" w:rsidP="00427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42766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a) Semaphore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754"/>
        <w:gridCol w:w="474"/>
        <w:gridCol w:w="742"/>
      </w:tblGrid>
      <w:tr w:rsidR="0042766B" w:rsidRPr="0042766B" w14:paraId="25B85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351ED" w14:textId="77777777" w:rsidR="0042766B" w:rsidRPr="0042766B" w:rsidRDefault="0042766B" w:rsidP="00427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B9AC876" w14:textId="77777777" w:rsidR="0042766B" w:rsidRPr="0042766B" w:rsidRDefault="0042766B" w:rsidP="00427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5C094F20" w14:textId="77777777" w:rsidR="0042766B" w:rsidRPr="0042766B" w:rsidRDefault="0042766B" w:rsidP="00427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6C2D6CEB" w14:textId="77777777" w:rsidR="0042766B" w:rsidRPr="0042766B" w:rsidRDefault="0042766B" w:rsidP="00427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Mutex</w:t>
            </w:r>
          </w:p>
        </w:tc>
      </w:tr>
      <w:tr w:rsidR="0042766B" w:rsidRPr="0042766B" w14:paraId="25B61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C989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62A65526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1D7E7B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89E8D5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</w:tr>
      <w:tr w:rsidR="0042766B" w:rsidRPr="0042766B" w14:paraId="42F3C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D315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Producer 1</w:t>
            </w:r>
          </w:p>
        </w:tc>
        <w:tc>
          <w:tcPr>
            <w:tcW w:w="0" w:type="auto"/>
            <w:vAlign w:val="center"/>
            <w:hideMark/>
          </w:tcPr>
          <w:p w14:paraId="59B89E39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9AE97E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FC591F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</w:tr>
      <w:tr w:rsidR="0042766B" w:rsidRPr="0042766B" w14:paraId="176DF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F414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Producer 2</w:t>
            </w:r>
          </w:p>
        </w:tc>
        <w:tc>
          <w:tcPr>
            <w:tcW w:w="0" w:type="auto"/>
            <w:vAlign w:val="center"/>
            <w:hideMark/>
          </w:tcPr>
          <w:p w14:paraId="092D7265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8A38FA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B88FB5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</w:tr>
      <w:tr w:rsidR="0042766B" w:rsidRPr="0042766B" w14:paraId="2AFA4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00F9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Producer 3</w:t>
            </w:r>
          </w:p>
        </w:tc>
        <w:tc>
          <w:tcPr>
            <w:tcW w:w="0" w:type="auto"/>
            <w:vAlign w:val="center"/>
            <w:hideMark/>
          </w:tcPr>
          <w:p w14:paraId="36933B61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59D9DF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080D7E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</w:tr>
      <w:tr w:rsidR="0042766B" w:rsidRPr="0042766B" w14:paraId="5280D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8B14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Consumer 1</w:t>
            </w:r>
          </w:p>
        </w:tc>
        <w:tc>
          <w:tcPr>
            <w:tcW w:w="0" w:type="auto"/>
            <w:vAlign w:val="center"/>
            <w:hideMark/>
          </w:tcPr>
          <w:p w14:paraId="04065B68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ED4FCB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1ADC43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</w:tr>
      <w:tr w:rsidR="0042766B" w:rsidRPr="0042766B" w14:paraId="599BB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34FB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Consumer 2</w:t>
            </w:r>
          </w:p>
        </w:tc>
        <w:tc>
          <w:tcPr>
            <w:tcW w:w="0" w:type="auto"/>
            <w:vAlign w:val="center"/>
            <w:hideMark/>
          </w:tcPr>
          <w:p w14:paraId="724F522E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10961C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5BA37C" w14:textId="77777777" w:rsidR="0042766B" w:rsidRPr="0042766B" w:rsidRDefault="0042766B" w:rsidP="004276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42766B">
              <w:rPr>
                <w:rFonts w:ascii="Times New Roman" w:eastAsia="Times New Roman" w:hAnsi="Times New Roman" w:cs="Times New Roman"/>
                <w:lang w:val="en-IN"/>
              </w:rPr>
              <w:t>1</w:t>
            </w:r>
          </w:p>
        </w:tc>
      </w:tr>
    </w:tbl>
    <w:p w14:paraId="4659C30E" w14:textId="77777777" w:rsidR="0042766B" w:rsidRPr="0042766B" w:rsidRDefault="0042766B" w:rsidP="0042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42766B">
        <w:rPr>
          <w:rFonts w:ascii="Times New Roman" w:eastAsia="Times New Roman" w:hAnsi="Times New Roman" w:cs="Times New Roman"/>
          <w:lang w:val="en-IN"/>
        </w:rPr>
        <w:t>Final:</w:t>
      </w:r>
    </w:p>
    <w:p w14:paraId="7C9CCA99" w14:textId="77777777" w:rsidR="0042766B" w:rsidRPr="0042766B" w:rsidRDefault="0042766B" w:rsidP="00427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42766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b) Race Condition Prevention</w:t>
      </w:r>
    </w:p>
    <w:p w14:paraId="2615399C" w14:textId="77777777" w:rsidR="0042766B" w:rsidRPr="0042766B" w:rsidRDefault="0042766B" w:rsidP="00427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42766B">
        <w:rPr>
          <w:rFonts w:ascii="Courier New" w:eastAsia="Times New Roman" w:hAnsi="Courier New" w:cs="Courier New"/>
          <w:sz w:val="20"/>
          <w:szCs w:val="20"/>
          <w:lang w:val="en-IN"/>
        </w:rPr>
        <w:t>mutex</w:t>
      </w:r>
      <w:r w:rsidRPr="0042766B">
        <w:rPr>
          <w:rFonts w:ascii="Times New Roman" w:eastAsia="Times New Roman" w:hAnsi="Times New Roman" w:cs="Times New Roman"/>
          <w:lang w:val="en-IN"/>
        </w:rPr>
        <w:t xml:space="preserve"> provides mutual exclusion. </w:t>
      </w:r>
    </w:p>
    <w:p w14:paraId="174FCA0D" w14:textId="77777777" w:rsidR="0042766B" w:rsidRPr="0042766B" w:rsidRDefault="0042766B" w:rsidP="00427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42766B">
        <w:rPr>
          <w:rFonts w:ascii="Courier New" w:eastAsia="Times New Roman" w:hAnsi="Courier New" w:cs="Courier New"/>
          <w:sz w:val="20"/>
          <w:szCs w:val="20"/>
          <w:lang w:val="en-IN"/>
        </w:rPr>
        <w:t>empty</w:t>
      </w:r>
      <w:r w:rsidRPr="0042766B">
        <w:rPr>
          <w:rFonts w:ascii="Times New Roman" w:eastAsia="Times New Roman" w:hAnsi="Times New Roman" w:cs="Times New Roman"/>
          <w:lang w:val="en-IN"/>
        </w:rPr>
        <w:t xml:space="preserve"> prevents insertion into a full buffer. </w:t>
      </w:r>
    </w:p>
    <w:p w14:paraId="6B0706EC" w14:textId="77777777" w:rsidR="0042766B" w:rsidRPr="0042766B" w:rsidRDefault="0042766B" w:rsidP="00427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42766B">
        <w:rPr>
          <w:rFonts w:ascii="Courier New" w:eastAsia="Times New Roman" w:hAnsi="Courier New" w:cs="Courier New"/>
          <w:sz w:val="20"/>
          <w:szCs w:val="20"/>
          <w:lang w:val="en-IN"/>
        </w:rPr>
        <w:t>full</w:t>
      </w:r>
      <w:r w:rsidRPr="0042766B">
        <w:rPr>
          <w:rFonts w:ascii="Times New Roman" w:eastAsia="Times New Roman" w:hAnsi="Times New Roman" w:cs="Times New Roman"/>
          <w:lang w:val="en-IN"/>
        </w:rPr>
        <w:t xml:space="preserve"> prevents removal from an empty buffer. </w:t>
      </w:r>
    </w:p>
    <w:p w14:paraId="07A18067" w14:textId="77777777" w:rsidR="0042766B" w:rsidRPr="0042766B" w:rsidRDefault="0042766B" w:rsidP="0042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42766B">
        <w:rPr>
          <w:rFonts w:ascii="Times New Roman" w:eastAsia="Times New Roman" w:hAnsi="Times New Roman" w:cs="Times New Roman"/>
          <w:lang w:val="en-IN"/>
        </w:rPr>
        <w:lastRenderedPageBreak/>
        <w:t>Thus, simultaneous access to the shared buffer is controlled.</w:t>
      </w:r>
    </w:p>
    <w:p w14:paraId="59C79BD9" w14:textId="77777777" w:rsidR="0042766B" w:rsidRPr="0042766B" w:rsidRDefault="0042766B" w:rsidP="00427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42766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c) Without Mutex</w:t>
      </w:r>
    </w:p>
    <w:p w14:paraId="2EDC6E06" w14:textId="74B75FCE" w:rsidR="00AA7112" w:rsidRDefault="0042766B" w:rsidP="00AA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42766B">
        <w:rPr>
          <w:rFonts w:ascii="Times New Roman" w:eastAsia="Times New Roman" w:hAnsi="Times New Roman" w:cs="Times New Roman"/>
          <w:lang w:val="en-IN"/>
        </w:rPr>
        <w:t xml:space="preserve">Multiple producers or consumers may access the buffer simultaneously, causing </w:t>
      </w:r>
      <w:r w:rsidRPr="0042766B">
        <w:rPr>
          <w:rFonts w:ascii="Times New Roman" w:eastAsia="Times New Roman" w:hAnsi="Times New Roman" w:cs="Times New Roman"/>
          <w:b/>
          <w:bCs/>
          <w:lang w:val="en-IN"/>
        </w:rPr>
        <w:t>data corruption, incorrect buffer positions, or lost updates</w:t>
      </w:r>
      <w:r w:rsidRPr="0042766B">
        <w:rPr>
          <w:rFonts w:ascii="Times New Roman" w:eastAsia="Times New Roman" w:hAnsi="Times New Roman" w:cs="Times New Roman"/>
          <w:lang w:val="en-IN"/>
        </w:rPr>
        <w:t>. Therefore, mutex is necessary to protect the critical section</w:t>
      </w:r>
      <w:r w:rsidR="00620FA1">
        <w:rPr>
          <w:rFonts w:ascii="Times New Roman" w:eastAsia="Times New Roman" w:hAnsi="Times New Roman" w:cs="Times New Roman"/>
          <w:lang w:val="en-IN"/>
        </w:rPr>
        <w:t>.</w:t>
      </w:r>
    </w:p>
    <w:p w14:paraId="02A5C28D" w14:textId="77777777" w:rsidR="00620FA1" w:rsidRDefault="00620FA1" w:rsidP="00AA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</w:p>
    <w:p w14:paraId="31C19010" w14:textId="5ED73F57" w:rsidR="00443F4C" w:rsidRPr="00AA7112" w:rsidRDefault="00FF39F0" w:rsidP="00AA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Question 7: Process Synchronization – Critical Section </w:t>
      </w:r>
    </w:p>
    <w:p w14:paraId="69C09160" w14:textId="77777777" w:rsidR="00443F4C" w:rsidRDefault="00FF39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wo processes increment a shared variable X initially equal to 100. Each process executes the increment operation 1000 times without synchronization.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a. Explain how a race condition occurs.</w:t>
      </w:r>
      <w:r>
        <w:rPr>
          <w:rFonts w:ascii="Times New Roman" w:hAnsi="Times New Roman" w:cs="Times New Roman"/>
        </w:rPr>
        <w:br/>
        <w:t>b. Determine the expected value of X with proper synchronization.</w:t>
      </w:r>
      <w:r>
        <w:rPr>
          <w:rFonts w:ascii="Times New Roman" w:hAnsi="Times New Roman" w:cs="Times New Roman"/>
        </w:rPr>
        <w:br/>
        <w:t>c. Suggest one hardware-based and one software-based synchronization solution.</w:t>
      </w:r>
    </w:p>
    <w:p w14:paraId="66F8AF64" w14:textId="77777777" w:rsidR="00174211" w:rsidRPr="00174211" w:rsidRDefault="00174211" w:rsidP="00174211">
      <w:pPr>
        <w:rPr>
          <w:rFonts w:ascii="Times New Roman" w:hAnsi="Times New Roman" w:cs="Times New Roman"/>
          <w:b/>
          <w:bCs/>
          <w:lang w:val="en-IN"/>
        </w:rPr>
      </w:pPr>
      <w:r w:rsidRPr="00174211">
        <w:rPr>
          <w:rFonts w:ascii="Times New Roman" w:hAnsi="Times New Roman" w:cs="Times New Roman"/>
          <w:b/>
          <w:bCs/>
          <w:lang w:val="en-IN"/>
        </w:rPr>
        <w:t>Process Synchronization – Critical Section</w:t>
      </w:r>
    </w:p>
    <w:p w14:paraId="6D6D86E9" w14:textId="77777777" w:rsidR="00174211" w:rsidRPr="00174211" w:rsidRDefault="00174211" w:rsidP="00174211">
      <w:pPr>
        <w:rPr>
          <w:rFonts w:ascii="Times New Roman" w:hAnsi="Times New Roman" w:cs="Times New Roman"/>
          <w:lang w:val="en-IN"/>
        </w:rPr>
      </w:pPr>
      <w:r w:rsidRPr="00174211">
        <w:rPr>
          <w:rFonts w:ascii="Times New Roman" w:hAnsi="Times New Roman" w:cs="Times New Roman"/>
          <w:lang w:val="en-IN"/>
        </w:rPr>
        <w:t>Initial:</w:t>
      </w:r>
    </w:p>
    <w:p w14:paraId="1DDD94F4" w14:textId="77777777" w:rsidR="00174211" w:rsidRPr="00174211" w:rsidRDefault="00174211" w:rsidP="00174211">
      <w:pPr>
        <w:rPr>
          <w:rFonts w:ascii="Times New Roman" w:hAnsi="Times New Roman" w:cs="Times New Roman"/>
          <w:lang w:val="en-IN"/>
        </w:rPr>
      </w:pPr>
      <w:r w:rsidRPr="00174211">
        <w:rPr>
          <w:rFonts w:ascii="Times New Roman" w:hAnsi="Times New Roman" w:cs="Times New Roman"/>
          <w:lang w:val="en-IN"/>
        </w:rPr>
        <w:t>Each process increments X 1000 times.</w:t>
      </w:r>
    </w:p>
    <w:p w14:paraId="58A8154D" w14:textId="77777777" w:rsidR="00174211" w:rsidRPr="00174211" w:rsidRDefault="00174211" w:rsidP="00174211">
      <w:pPr>
        <w:rPr>
          <w:rFonts w:ascii="Times New Roman" w:hAnsi="Times New Roman" w:cs="Times New Roman"/>
          <w:b/>
          <w:bCs/>
          <w:lang w:val="en-IN"/>
        </w:rPr>
      </w:pPr>
      <w:r w:rsidRPr="00174211">
        <w:rPr>
          <w:rFonts w:ascii="Times New Roman" w:hAnsi="Times New Roman" w:cs="Times New Roman"/>
          <w:b/>
          <w:bCs/>
          <w:lang w:val="en-IN"/>
        </w:rPr>
        <w:t>a) Race Condition</w:t>
      </w:r>
    </w:p>
    <w:p w14:paraId="434621CF" w14:textId="77777777" w:rsidR="00174211" w:rsidRPr="00174211" w:rsidRDefault="00174211" w:rsidP="00174211">
      <w:pPr>
        <w:rPr>
          <w:rFonts w:ascii="Times New Roman" w:hAnsi="Times New Roman" w:cs="Times New Roman"/>
          <w:lang w:val="en-IN"/>
        </w:rPr>
      </w:pPr>
      <w:r w:rsidRPr="00174211">
        <w:rPr>
          <w:rFonts w:ascii="Times New Roman" w:hAnsi="Times New Roman" w:cs="Times New Roman"/>
          <w:lang w:val="en-IN"/>
        </w:rPr>
        <w:t>X = X + 1 involves:</w:t>
      </w:r>
    </w:p>
    <w:p w14:paraId="748BDF2F" w14:textId="77777777" w:rsidR="00174211" w:rsidRPr="00174211" w:rsidRDefault="00174211" w:rsidP="00174211">
      <w:pPr>
        <w:rPr>
          <w:rFonts w:ascii="Times New Roman" w:hAnsi="Times New Roman" w:cs="Times New Roman"/>
          <w:lang w:val="en-IN"/>
        </w:rPr>
      </w:pPr>
      <w:r w:rsidRPr="00174211">
        <w:rPr>
          <w:rFonts w:ascii="Times New Roman" w:hAnsi="Times New Roman" w:cs="Times New Roman"/>
          <w:b/>
          <w:bCs/>
          <w:lang w:val="en-IN"/>
        </w:rPr>
        <w:t>Read → Add → Write</w:t>
      </w:r>
    </w:p>
    <w:p w14:paraId="34FDF7E0" w14:textId="77777777" w:rsidR="00174211" w:rsidRPr="00174211" w:rsidRDefault="00174211" w:rsidP="00174211">
      <w:pPr>
        <w:rPr>
          <w:rFonts w:ascii="Times New Roman" w:hAnsi="Times New Roman" w:cs="Times New Roman"/>
          <w:lang w:val="en-IN"/>
        </w:rPr>
      </w:pPr>
      <w:r w:rsidRPr="00174211">
        <w:rPr>
          <w:rFonts w:ascii="Times New Roman" w:hAnsi="Times New Roman" w:cs="Times New Roman"/>
          <w:lang w:val="en-IN"/>
        </w:rPr>
        <w:t xml:space="preserve">If both processes read the same value before </w:t>
      </w:r>
      <w:proofErr w:type="gramStart"/>
      <w:r w:rsidRPr="00174211">
        <w:rPr>
          <w:rFonts w:ascii="Times New Roman" w:hAnsi="Times New Roman" w:cs="Times New Roman"/>
          <w:lang w:val="en-IN"/>
        </w:rPr>
        <w:t>either writes</w:t>
      </w:r>
      <w:proofErr w:type="gramEnd"/>
      <w:r w:rsidRPr="00174211">
        <w:rPr>
          <w:rFonts w:ascii="Times New Roman" w:hAnsi="Times New Roman" w:cs="Times New Roman"/>
          <w:lang w:val="en-IN"/>
        </w:rPr>
        <w:t xml:space="preserve">, one update can overwrite the other. Hence, the final value becomes incorrect. This is called a </w:t>
      </w:r>
      <w:r w:rsidRPr="00174211">
        <w:rPr>
          <w:rFonts w:ascii="Times New Roman" w:hAnsi="Times New Roman" w:cs="Times New Roman"/>
          <w:b/>
          <w:bCs/>
          <w:lang w:val="en-IN"/>
        </w:rPr>
        <w:t>race condition</w:t>
      </w:r>
      <w:r w:rsidRPr="00174211">
        <w:rPr>
          <w:rFonts w:ascii="Times New Roman" w:hAnsi="Times New Roman" w:cs="Times New Roman"/>
          <w:lang w:val="en-IN"/>
        </w:rPr>
        <w:t>.</w:t>
      </w:r>
    </w:p>
    <w:p w14:paraId="0E1B1223" w14:textId="77777777" w:rsidR="00174211" w:rsidRPr="00174211" w:rsidRDefault="00174211" w:rsidP="00174211">
      <w:pPr>
        <w:rPr>
          <w:rFonts w:ascii="Times New Roman" w:hAnsi="Times New Roman" w:cs="Times New Roman"/>
          <w:b/>
          <w:bCs/>
          <w:lang w:val="en-IN"/>
        </w:rPr>
      </w:pPr>
      <w:r w:rsidRPr="00174211">
        <w:rPr>
          <w:rFonts w:ascii="Times New Roman" w:hAnsi="Times New Roman" w:cs="Times New Roman"/>
          <w:b/>
          <w:bCs/>
          <w:lang w:val="en-IN"/>
        </w:rPr>
        <w:t>b) Proper Synchronization</w:t>
      </w:r>
    </w:p>
    <w:p w14:paraId="3F938050" w14:textId="77777777" w:rsidR="00174211" w:rsidRPr="00174211" w:rsidRDefault="00174211" w:rsidP="00174211">
      <w:pPr>
        <w:rPr>
          <w:rFonts w:ascii="Times New Roman" w:hAnsi="Times New Roman" w:cs="Times New Roman"/>
          <w:lang w:val="en-IN"/>
        </w:rPr>
      </w:pPr>
      <w:r w:rsidRPr="00174211">
        <w:rPr>
          <w:rFonts w:ascii="Times New Roman" w:hAnsi="Times New Roman" w:cs="Times New Roman"/>
          <w:lang w:val="en-IN"/>
        </w:rPr>
        <w:t>Total increments:</w:t>
      </w:r>
    </w:p>
    <w:p w14:paraId="18AE4E5D" w14:textId="77777777" w:rsidR="00174211" w:rsidRPr="00174211" w:rsidRDefault="00174211" w:rsidP="00174211">
      <w:pPr>
        <w:rPr>
          <w:rFonts w:ascii="Times New Roman" w:hAnsi="Times New Roman" w:cs="Times New Roman"/>
          <w:lang w:val="en-IN"/>
        </w:rPr>
      </w:pPr>
      <w:r w:rsidRPr="00174211">
        <w:rPr>
          <w:rFonts w:ascii="Times New Roman" w:hAnsi="Times New Roman" w:cs="Times New Roman"/>
          <w:lang w:val="en-IN"/>
        </w:rPr>
        <w:t>Therefore:</w:t>
      </w:r>
    </w:p>
    <w:p w14:paraId="7200FC55" w14:textId="77777777" w:rsidR="00174211" w:rsidRPr="00174211" w:rsidRDefault="00174211" w:rsidP="00174211">
      <w:pPr>
        <w:rPr>
          <w:rFonts w:ascii="Times New Roman" w:hAnsi="Times New Roman" w:cs="Times New Roman"/>
          <w:b/>
          <w:bCs/>
          <w:lang w:val="en-IN"/>
        </w:rPr>
      </w:pPr>
      <w:r w:rsidRPr="00174211">
        <w:rPr>
          <w:rFonts w:ascii="Times New Roman" w:hAnsi="Times New Roman" w:cs="Times New Roman"/>
          <w:b/>
          <w:bCs/>
          <w:lang w:val="en-IN"/>
        </w:rPr>
        <w:t>c) Solutions</w:t>
      </w:r>
    </w:p>
    <w:p w14:paraId="2ADD2BB6" w14:textId="77777777" w:rsidR="00174211" w:rsidRPr="00174211" w:rsidRDefault="00174211" w:rsidP="00174211">
      <w:pPr>
        <w:rPr>
          <w:rFonts w:ascii="Times New Roman" w:hAnsi="Times New Roman" w:cs="Times New Roman"/>
          <w:lang w:val="en-IN"/>
        </w:rPr>
      </w:pPr>
      <w:r w:rsidRPr="00174211">
        <w:rPr>
          <w:rFonts w:ascii="Times New Roman" w:hAnsi="Times New Roman" w:cs="Times New Roman"/>
          <w:b/>
          <w:bCs/>
          <w:lang w:val="en-IN"/>
        </w:rPr>
        <w:t>Hardware-based:</w:t>
      </w:r>
      <w:r w:rsidRPr="00174211">
        <w:rPr>
          <w:rFonts w:ascii="Times New Roman" w:hAnsi="Times New Roman" w:cs="Times New Roman"/>
          <w:lang w:val="en-IN"/>
        </w:rPr>
        <w:t xml:space="preserve"> Test-and-Set instruction.</w:t>
      </w:r>
    </w:p>
    <w:p w14:paraId="01E2AF13" w14:textId="77777777" w:rsidR="00174211" w:rsidRPr="00174211" w:rsidRDefault="00174211" w:rsidP="00174211">
      <w:pPr>
        <w:rPr>
          <w:rFonts w:ascii="Times New Roman" w:hAnsi="Times New Roman" w:cs="Times New Roman"/>
          <w:lang w:val="en-IN"/>
        </w:rPr>
      </w:pPr>
      <w:r w:rsidRPr="00174211">
        <w:rPr>
          <w:rFonts w:ascii="Times New Roman" w:hAnsi="Times New Roman" w:cs="Times New Roman"/>
          <w:b/>
          <w:bCs/>
          <w:lang w:val="en-IN"/>
        </w:rPr>
        <w:t>Software-based:</w:t>
      </w:r>
      <w:r w:rsidRPr="00174211">
        <w:rPr>
          <w:rFonts w:ascii="Times New Roman" w:hAnsi="Times New Roman" w:cs="Times New Roman"/>
          <w:lang w:val="en-IN"/>
        </w:rPr>
        <w:t xml:space="preserve"> Peterson's Algorithm.</w:t>
      </w:r>
    </w:p>
    <w:p w14:paraId="71DB2C82" w14:textId="66AFED45" w:rsidR="00AA7112" w:rsidRDefault="00174211">
      <w:pPr>
        <w:rPr>
          <w:rFonts w:ascii="Times New Roman" w:hAnsi="Times New Roman" w:cs="Times New Roman"/>
          <w:lang w:val="en-IN"/>
        </w:rPr>
      </w:pPr>
      <w:r w:rsidRPr="00174211">
        <w:rPr>
          <w:rFonts w:ascii="Times New Roman" w:hAnsi="Times New Roman" w:cs="Times New Roman"/>
          <w:lang w:val="en-IN"/>
        </w:rPr>
        <w:t>Both provide mutual exclusion and protect the critical section.</w:t>
      </w:r>
    </w:p>
    <w:p w14:paraId="3A7CA7F1" w14:textId="77777777" w:rsidR="00174211" w:rsidRPr="00174211" w:rsidRDefault="00174211">
      <w:pPr>
        <w:rPr>
          <w:rFonts w:ascii="Times New Roman" w:hAnsi="Times New Roman" w:cs="Times New Roman"/>
          <w:lang w:val="en-IN"/>
        </w:rPr>
      </w:pPr>
    </w:p>
    <w:p w14:paraId="62B961AA" w14:textId="77777777" w:rsidR="00443F4C" w:rsidRDefault="00FF39F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Question 8: Thread Scheduling and Performance </w:t>
      </w:r>
    </w:p>
    <w:p w14:paraId="7CE4A4AD" w14:textId="77777777" w:rsidR="00443F4C" w:rsidRDefault="00FF39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program creates 40 user-level threads on a system having 8 CPU cores. Each thread requires 12 </w:t>
      </w:r>
      <w:proofErr w:type="spellStart"/>
      <w:r>
        <w:rPr>
          <w:rFonts w:ascii="Times New Roman" w:hAnsi="Times New Roman" w:cs="Times New Roman"/>
        </w:rPr>
        <w:t>ms</w:t>
      </w:r>
      <w:proofErr w:type="spellEnd"/>
      <w:r>
        <w:rPr>
          <w:rFonts w:ascii="Times New Roman" w:hAnsi="Times New Roman" w:cs="Times New Roman"/>
        </w:rPr>
        <w:t xml:space="preserve"> CPU time and performs negligible I/O.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a. Compare the Many-to-One and One-to-One multithreading models.</w:t>
      </w:r>
      <w:r>
        <w:rPr>
          <w:rFonts w:ascii="Times New Roman" w:hAnsi="Times New Roman" w:cs="Times New Roman"/>
        </w:rPr>
        <w:br/>
        <w:t xml:space="preserve">b. Estimate how CPU </w:t>
      </w:r>
      <w:proofErr w:type="spellStart"/>
      <w:r>
        <w:rPr>
          <w:rFonts w:ascii="Times New Roman" w:hAnsi="Times New Roman" w:cs="Times New Roman"/>
        </w:rPr>
        <w:t>utilisation</w:t>
      </w:r>
      <w:proofErr w:type="spellEnd"/>
      <w:r>
        <w:rPr>
          <w:rFonts w:ascii="Times New Roman" w:hAnsi="Times New Roman" w:cs="Times New Roman"/>
        </w:rPr>
        <w:t xml:space="preserve"> differs between the two models.</w:t>
      </w:r>
      <w:r>
        <w:rPr>
          <w:rFonts w:ascii="Times New Roman" w:hAnsi="Times New Roman" w:cs="Times New Roman"/>
        </w:rPr>
        <w:br/>
        <w:t>c. Recommend the better threading model with justification.</w:t>
      </w:r>
    </w:p>
    <w:p w14:paraId="22463627" w14:textId="77777777" w:rsidR="008F12EF" w:rsidRPr="00EC71EF" w:rsidRDefault="008F12EF" w:rsidP="008F1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EC71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Thread Scheduling and Performance</w:t>
      </w:r>
    </w:p>
    <w:p w14:paraId="7A983E9F" w14:textId="77777777" w:rsidR="008F12EF" w:rsidRPr="008F12EF" w:rsidRDefault="008F12EF" w:rsidP="008F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lang w:val="en-IN"/>
        </w:rPr>
        <w:t>Given:</w:t>
      </w:r>
    </w:p>
    <w:p w14:paraId="3DA74C67" w14:textId="77777777" w:rsidR="008F12EF" w:rsidRPr="008F12EF" w:rsidRDefault="008F12EF" w:rsidP="008F1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lang w:val="en-IN"/>
        </w:rPr>
        <w:t xml:space="preserve">40 user-level threads </w:t>
      </w:r>
    </w:p>
    <w:p w14:paraId="562AE1F6" w14:textId="77777777" w:rsidR="008F12EF" w:rsidRPr="008F12EF" w:rsidRDefault="008F12EF" w:rsidP="008F1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lang w:val="en-IN"/>
        </w:rPr>
        <w:t xml:space="preserve">8 CPU cores </w:t>
      </w:r>
    </w:p>
    <w:p w14:paraId="462B6C57" w14:textId="77777777" w:rsidR="008F12EF" w:rsidRPr="008F12EF" w:rsidRDefault="008F12EF" w:rsidP="008F1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lang w:val="en-IN"/>
        </w:rPr>
        <w:t xml:space="preserve">12 </w:t>
      </w:r>
      <w:proofErr w:type="spellStart"/>
      <w:r w:rsidRPr="008F12EF">
        <w:rPr>
          <w:rFonts w:ascii="Times New Roman" w:eastAsia="Times New Roman" w:hAnsi="Times New Roman" w:cs="Times New Roman"/>
          <w:lang w:val="en-IN"/>
        </w:rPr>
        <w:t>ms</w:t>
      </w:r>
      <w:proofErr w:type="spellEnd"/>
      <w:r w:rsidRPr="008F12EF">
        <w:rPr>
          <w:rFonts w:ascii="Times New Roman" w:eastAsia="Times New Roman" w:hAnsi="Times New Roman" w:cs="Times New Roman"/>
          <w:lang w:val="en-IN"/>
        </w:rPr>
        <w:t xml:space="preserve"> CPU time per thread </w:t>
      </w:r>
    </w:p>
    <w:p w14:paraId="0AE81482" w14:textId="77777777" w:rsidR="008F12EF" w:rsidRPr="008F12EF" w:rsidRDefault="008F12EF" w:rsidP="008F1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lang w:val="en-IN"/>
        </w:rPr>
        <w:t xml:space="preserve">Negligible I/O </w:t>
      </w:r>
    </w:p>
    <w:p w14:paraId="04677CF9" w14:textId="77777777" w:rsidR="008F12EF" w:rsidRPr="008F12EF" w:rsidRDefault="008F12EF" w:rsidP="008F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8F12EF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a) Models</w:t>
      </w:r>
    </w:p>
    <w:p w14:paraId="11320359" w14:textId="77777777" w:rsidR="008F12EF" w:rsidRPr="008F12EF" w:rsidRDefault="008F12EF" w:rsidP="008F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b/>
          <w:bCs/>
          <w:lang w:val="en-IN"/>
        </w:rPr>
        <w:t>Many-to-One:</w:t>
      </w:r>
      <w:r w:rsidRPr="008F12EF">
        <w:rPr>
          <w:rFonts w:ascii="Times New Roman" w:eastAsia="Times New Roman" w:hAnsi="Times New Roman" w:cs="Times New Roman"/>
          <w:lang w:val="en-IN"/>
        </w:rPr>
        <w:t xml:space="preserve"> Many user threads map to one kernel thread. It has low overhead but cannot exploit multiple CPU cores effectively.</w:t>
      </w:r>
    </w:p>
    <w:p w14:paraId="46B72B39" w14:textId="77777777" w:rsidR="008F12EF" w:rsidRPr="008F12EF" w:rsidRDefault="008F12EF" w:rsidP="008F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b/>
          <w:bCs/>
          <w:lang w:val="en-IN"/>
        </w:rPr>
        <w:t>One-to-One:</w:t>
      </w:r>
      <w:r w:rsidRPr="008F12EF">
        <w:rPr>
          <w:rFonts w:ascii="Times New Roman" w:eastAsia="Times New Roman" w:hAnsi="Times New Roman" w:cs="Times New Roman"/>
          <w:lang w:val="en-IN"/>
        </w:rPr>
        <w:t xml:space="preserve"> Each user thread maps to a kernel thread. It supports parallel execution on multiple cores but has higher management overhead.</w:t>
      </w:r>
    </w:p>
    <w:p w14:paraId="7C0204E4" w14:textId="77777777" w:rsidR="008F12EF" w:rsidRPr="008F12EF" w:rsidRDefault="008F12EF" w:rsidP="008F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8F12EF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b) CPU Utilization</w:t>
      </w:r>
    </w:p>
    <w:p w14:paraId="7482A133" w14:textId="77777777" w:rsidR="008F12EF" w:rsidRPr="008F12EF" w:rsidRDefault="008F12EF" w:rsidP="008F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lang w:val="en-IN"/>
        </w:rPr>
        <w:t>For Many-to-One, only one kernel thread executes:</w:t>
      </w:r>
    </w:p>
    <w:p w14:paraId="526F23D4" w14:textId="77777777" w:rsidR="008F12EF" w:rsidRPr="008F12EF" w:rsidRDefault="008F12EF" w:rsidP="008F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lang w:val="en-IN"/>
        </w:rPr>
        <w:t>of total 8-core capacity.</w:t>
      </w:r>
    </w:p>
    <w:p w14:paraId="0CBE5110" w14:textId="77777777" w:rsidR="008F12EF" w:rsidRPr="008F12EF" w:rsidRDefault="008F12EF" w:rsidP="008F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lang w:val="en-IN"/>
        </w:rPr>
        <w:t>For One-to-One, there are enough threads to keep all 8 cores busy:</w:t>
      </w:r>
    </w:p>
    <w:p w14:paraId="7C388C81" w14:textId="77777777" w:rsidR="008F12EF" w:rsidRPr="008F12EF" w:rsidRDefault="008F12EF" w:rsidP="008F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lang w:val="en-IN"/>
        </w:rPr>
        <w:t>of available core capacity.</w:t>
      </w:r>
    </w:p>
    <w:p w14:paraId="20732BD3" w14:textId="77777777" w:rsidR="008F12EF" w:rsidRPr="008F12EF" w:rsidRDefault="008F12EF" w:rsidP="008F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8F12EF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c) Recommendation</w:t>
      </w:r>
    </w:p>
    <w:p w14:paraId="0D3AD610" w14:textId="7975C534" w:rsidR="008F12EF" w:rsidRPr="00EC71EF" w:rsidRDefault="008F12EF" w:rsidP="00EC7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8F12EF">
        <w:rPr>
          <w:rFonts w:ascii="Times New Roman" w:eastAsia="Times New Roman" w:hAnsi="Times New Roman" w:cs="Times New Roman"/>
          <w:b/>
          <w:bCs/>
          <w:lang w:val="en-IN"/>
        </w:rPr>
        <w:t>One-to-One</w:t>
      </w:r>
      <w:r w:rsidRPr="008F12EF">
        <w:rPr>
          <w:rFonts w:ascii="Times New Roman" w:eastAsia="Times New Roman" w:hAnsi="Times New Roman" w:cs="Times New Roman"/>
          <w:lang w:val="en-IN"/>
        </w:rPr>
        <w:t xml:space="preserve"> is better because the workload is CPU-intensive and the system has 8 cores. It allows multiple threads to execute simultaneously and provides better parallelism and CPU utilization.</w:t>
      </w:r>
    </w:p>
    <w:p w14:paraId="30400412" w14:textId="77777777" w:rsidR="00620FA1" w:rsidRDefault="00620FA1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4E8E4D9" w14:textId="2C255BD0" w:rsidR="00443F4C" w:rsidRDefault="00FF39F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uestion 9: Monitor Synchronization </w:t>
      </w:r>
    </w:p>
    <w:p w14:paraId="25A04CAC" w14:textId="77777777" w:rsidR="00443F4C" w:rsidRDefault="00FF39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monitor controls access to a shared printer used by multiple processes.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a. Explain how monitors ensure mutual exclusion.</w:t>
      </w:r>
      <w:r>
        <w:rPr>
          <w:rFonts w:ascii="Times New Roman" w:hAnsi="Times New Roman" w:cs="Times New Roman"/>
        </w:rPr>
        <w:br/>
        <w:t xml:space="preserve">b. Describe the role of condition variables </w:t>
      </w:r>
      <w:proofErr w:type="gramStart"/>
      <w:r>
        <w:rPr>
          <w:rFonts w:ascii="Times New Roman" w:hAnsi="Times New Roman" w:cs="Times New Roman"/>
        </w:rPr>
        <w:t>wait(</w:t>
      </w:r>
      <w:proofErr w:type="gramEnd"/>
      <w:r>
        <w:rPr>
          <w:rFonts w:ascii="Times New Roman" w:hAnsi="Times New Roman" w:cs="Times New Roman"/>
        </w:rPr>
        <w:t xml:space="preserve">) and </w:t>
      </w:r>
      <w:proofErr w:type="gramStart"/>
      <w:r>
        <w:rPr>
          <w:rFonts w:ascii="Times New Roman" w:hAnsi="Times New Roman" w:cs="Times New Roman"/>
        </w:rPr>
        <w:t>signal(</w:t>
      </w:r>
      <w:proofErr w:type="gramEnd"/>
      <w:r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br/>
        <w:t>c. Explain what may happen if signal(</w:t>
      </w:r>
      <w:r>
        <w:rPr>
          <w:rFonts w:ascii="Times New Roman" w:hAnsi="Times New Roman" w:cs="Times New Roman"/>
        </w:rPr>
        <w:t>) is omitted after a print job completes.</w:t>
      </w:r>
    </w:p>
    <w:p w14:paraId="722D57D4" w14:textId="77777777" w:rsidR="007D5787" w:rsidRPr="007D5787" w:rsidRDefault="007D5787" w:rsidP="007D5787">
      <w:pPr>
        <w:rPr>
          <w:rFonts w:ascii="Times New Roman" w:hAnsi="Times New Roman" w:cs="Times New Roman"/>
          <w:b/>
          <w:bCs/>
          <w:lang w:val="en-IN"/>
        </w:rPr>
      </w:pPr>
      <w:r w:rsidRPr="007D5787">
        <w:rPr>
          <w:rFonts w:ascii="Times New Roman" w:hAnsi="Times New Roman" w:cs="Times New Roman"/>
          <w:b/>
          <w:bCs/>
          <w:lang w:val="en-IN"/>
        </w:rPr>
        <w:t>Monitor Synchronization</w:t>
      </w:r>
    </w:p>
    <w:p w14:paraId="508F63D0" w14:textId="77777777" w:rsidR="007D5787" w:rsidRPr="007D5787" w:rsidRDefault="007D5787" w:rsidP="007D5787">
      <w:pPr>
        <w:rPr>
          <w:rFonts w:ascii="Times New Roman" w:hAnsi="Times New Roman" w:cs="Times New Roman"/>
          <w:b/>
          <w:bCs/>
          <w:lang w:val="en-IN"/>
        </w:rPr>
      </w:pPr>
      <w:r w:rsidRPr="007D5787">
        <w:rPr>
          <w:rFonts w:ascii="Times New Roman" w:hAnsi="Times New Roman" w:cs="Times New Roman"/>
          <w:b/>
          <w:bCs/>
          <w:lang w:val="en-IN"/>
        </w:rPr>
        <w:t>a) Mutual Exclusion</w:t>
      </w:r>
    </w:p>
    <w:p w14:paraId="27F50FE2" w14:textId="77777777" w:rsidR="007D5787" w:rsidRPr="007D5787" w:rsidRDefault="007D5787" w:rsidP="007D5787">
      <w:pPr>
        <w:rPr>
          <w:rFonts w:ascii="Times New Roman" w:hAnsi="Times New Roman" w:cs="Times New Roman"/>
          <w:lang w:val="en-IN"/>
        </w:rPr>
      </w:pPr>
      <w:r w:rsidRPr="007D5787">
        <w:rPr>
          <w:rFonts w:ascii="Times New Roman" w:hAnsi="Times New Roman" w:cs="Times New Roman"/>
          <w:lang w:val="en-IN"/>
        </w:rPr>
        <w:t xml:space="preserve">A monitor allows only </w:t>
      </w:r>
      <w:r w:rsidRPr="007D5787">
        <w:rPr>
          <w:rFonts w:ascii="Times New Roman" w:hAnsi="Times New Roman" w:cs="Times New Roman"/>
          <w:b/>
          <w:bCs/>
          <w:lang w:val="en-IN"/>
        </w:rPr>
        <w:t>one process/thread to execute inside it at a time</w:t>
      </w:r>
      <w:r w:rsidRPr="007D5787">
        <w:rPr>
          <w:rFonts w:ascii="Times New Roman" w:hAnsi="Times New Roman" w:cs="Times New Roman"/>
          <w:lang w:val="en-IN"/>
        </w:rPr>
        <w:t>. Therefore, only one process can access the shared printer at a time, preventing simultaneous printing.</w:t>
      </w:r>
    </w:p>
    <w:p w14:paraId="7F6F2B76" w14:textId="77777777" w:rsidR="007D5787" w:rsidRPr="007D5787" w:rsidRDefault="007D5787" w:rsidP="007D5787">
      <w:pPr>
        <w:rPr>
          <w:rFonts w:ascii="Times New Roman" w:hAnsi="Times New Roman" w:cs="Times New Roman"/>
          <w:b/>
          <w:bCs/>
          <w:lang w:val="en-IN"/>
        </w:rPr>
      </w:pPr>
      <w:r w:rsidRPr="007D5787">
        <w:rPr>
          <w:rFonts w:ascii="Times New Roman" w:hAnsi="Times New Roman" w:cs="Times New Roman"/>
          <w:b/>
          <w:bCs/>
          <w:lang w:val="en-IN"/>
        </w:rPr>
        <w:t xml:space="preserve">b) </w:t>
      </w:r>
      <w:proofErr w:type="gramStart"/>
      <w:r w:rsidRPr="007D5787">
        <w:rPr>
          <w:rFonts w:ascii="Times New Roman" w:hAnsi="Times New Roman" w:cs="Times New Roman"/>
          <w:b/>
          <w:bCs/>
          <w:lang w:val="en-IN"/>
        </w:rPr>
        <w:t>wait(</w:t>
      </w:r>
      <w:proofErr w:type="gramEnd"/>
      <w:r w:rsidRPr="007D5787">
        <w:rPr>
          <w:rFonts w:ascii="Times New Roman" w:hAnsi="Times New Roman" w:cs="Times New Roman"/>
          <w:b/>
          <w:bCs/>
          <w:lang w:val="en-IN"/>
        </w:rPr>
        <w:t xml:space="preserve">) and </w:t>
      </w:r>
      <w:proofErr w:type="gramStart"/>
      <w:r w:rsidRPr="007D5787">
        <w:rPr>
          <w:rFonts w:ascii="Times New Roman" w:hAnsi="Times New Roman" w:cs="Times New Roman"/>
          <w:b/>
          <w:bCs/>
          <w:lang w:val="en-IN"/>
        </w:rPr>
        <w:t>signal(</w:t>
      </w:r>
      <w:proofErr w:type="gramEnd"/>
      <w:r w:rsidRPr="007D5787">
        <w:rPr>
          <w:rFonts w:ascii="Times New Roman" w:hAnsi="Times New Roman" w:cs="Times New Roman"/>
          <w:b/>
          <w:bCs/>
          <w:lang w:val="en-IN"/>
        </w:rPr>
        <w:t>)</w:t>
      </w:r>
    </w:p>
    <w:p w14:paraId="66E35051" w14:textId="77777777" w:rsidR="007D5787" w:rsidRPr="007D5787" w:rsidRDefault="007D5787" w:rsidP="007D578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proofErr w:type="gramStart"/>
      <w:r w:rsidRPr="007D5787">
        <w:rPr>
          <w:rFonts w:ascii="Times New Roman" w:hAnsi="Times New Roman" w:cs="Times New Roman"/>
          <w:lang w:val="en-IN"/>
        </w:rPr>
        <w:t>wait(</w:t>
      </w:r>
      <w:proofErr w:type="gramEnd"/>
      <w:r w:rsidRPr="007D5787">
        <w:rPr>
          <w:rFonts w:ascii="Times New Roman" w:hAnsi="Times New Roman" w:cs="Times New Roman"/>
          <w:lang w:val="en-IN"/>
        </w:rPr>
        <w:t xml:space="preserve">) makes a process wait when the required condition is not satisfied and releases the monitor. </w:t>
      </w:r>
    </w:p>
    <w:p w14:paraId="398D1668" w14:textId="77777777" w:rsidR="007D5787" w:rsidRPr="007D5787" w:rsidRDefault="007D5787" w:rsidP="007D578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proofErr w:type="gramStart"/>
      <w:r w:rsidRPr="007D5787">
        <w:rPr>
          <w:rFonts w:ascii="Times New Roman" w:hAnsi="Times New Roman" w:cs="Times New Roman"/>
          <w:lang w:val="en-IN"/>
        </w:rPr>
        <w:t>signal(</w:t>
      </w:r>
      <w:proofErr w:type="gramEnd"/>
      <w:r w:rsidRPr="007D5787">
        <w:rPr>
          <w:rFonts w:ascii="Times New Roman" w:hAnsi="Times New Roman" w:cs="Times New Roman"/>
          <w:lang w:val="en-IN"/>
        </w:rPr>
        <w:t xml:space="preserve">) wakes a waiting process when the condition becomes available. </w:t>
      </w:r>
    </w:p>
    <w:p w14:paraId="74A16B98" w14:textId="77777777" w:rsidR="007D5787" w:rsidRPr="007D5787" w:rsidRDefault="007D5787" w:rsidP="007D5787">
      <w:pPr>
        <w:rPr>
          <w:rFonts w:ascii="Times New Roman" w:hAnsi="Times New Roman" w:cs="Times New Roman"/>
          <w:lang w:val="en-IN"/>
        </w:rPr>
      </w:pPr>
      <w:r w:rsidRPr="007D5787">
        <w:rPr>
          <w:rFonts w:ascii="Times New Roman" w:hAnsi="Times New Roman" w:cs="Times New Roman"/>
          <w:lang w:val="en-IN"/>
        </w:rPr>
        <w:t>Example:</w:t>
      </w:r>
    </w:p>
    <w:p w14:paraId="6FA9A1EC" w14:textId="77777777" w:rsidR="007D5787" w:rsidRPr="007D5787" w:rsidRDefault="007D5787" w:rsidP="007D5787">
      <w:pPr>
        <w:rPr>
          <w:rFonts w:ascii="Times New Roman" w:hAnsi="Times New Roman" w:cs="Times New Roman"/>
          <w:lang w:val="en-IN"/>
        </w:rPr>
      </w:pPr>
      <w:r w:rsidRPr="007D5787">
        <w:rPr>
          <w:rFonts w:ascii="Times New Roman" w:hAnsi="Times New Roman" w:cs="Times New Roman"/>
          <w:lang w:val="en-IN"/>
        </w:rPr>
        <w:t>Print job completed</w:t>
      </w:r>
    </w:p>
    <w:p w14:paraId="59B5D6BD" w14:textId="77777777" w:rsidR="007D5787" w:rsidRPr="007D5787" w:rsidRDefault="007D5787" w:rsidP="007D5787">
      <w:pPr>
        <w:rPr>
          <w:rFonts w:ascii="Times New Roman" w:hAnsi="Times New Roman" w:cs="Times New Roman"/>
          <w:lang w:val="en-IN"/>
        </w:rPr>
      </w:pPr>
      <w:r w:rsidRPr="007D5787">
        <w:rPr>
          <w:rFonts w:ascii="Times New Roman" w:hAnsi="Times New Roman" w:cs="Times New Roman"/>
          <w:lang w:val="en-IN"/>
        </w:rPr>
        <w:t xml:space="preserve">       ↓</w:t>
      </w:r>
    </w:p>
    <w:p w14:paraId="2FFC022E" w14:textId="77777777" w:rsidR="007D5787" w:rsidRPr="007D5787" w:rsidRDefault="007D5787" w:rsidP="007D5787">
      <w:pPr>
        <w:rPr>
          <w:rFonts w:ascii="Times New Roman" w:hAnsi="Times New Roman" w:cs="Times New Roman"/>
          <w:lang w:val="en-IN"/>
        </w:rPr>
      </w:pPr>
      <w:r w:rsidRPr="007D5787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7D5787">
        <w:rPr>
          <w:rFonts w:ascii="Times New Roman" w:hAnsi="Times New Roman" w:cs="Times New Roman"/>
          <w:lang w:val="en-IN"/>
        </w:rPr>
        <w:t>signal(</w:t>
      </w:r>
      <w:proofErr w:type="gramEnd"/>
      <w:r w:rsidRPr="007D5787">
        <w:rPr>
          <w:rFonts w:ascii="Times New Roman" w:hAnsi="Times New Roman" w:cs="Times New Roman"/>
          <w:lang w:val="en-IN"/>
        </w:rPr>
        <w:t>)</w:t>
      </w:r>
    </w:p>
    <w:p w14:paraId="71EC594D" w14:textId="77777777" w:rsidR="007D5787" w:rsidRPr="007D5787" w:rsidRDefault="007D5787" w:rsidP="007D5787">
      <w:pPr>
        <w:rPr>
          <w:rFonts w:ascii="Times New Roman" w:hAnsi="Times New Roman" w:cs="Times New Roman"/>
          <w:lang w:val="en-IN"/>
        </w:rPr>
      </w:pPr>
      <w:r w:rsidRPr="007D5787">
        <w:rPr>
          <w:rFonts w:ascii="Times New Roman" w:hAnsi="Times New Roman" w:cs="Times New Roman"/>
          <w:lang w:val="en-IN"/>
        </w:rPr>
        <w:t xml:space="preserve">       ↓</w:t>
      </w:r>
    </w:p>
    <w:p w14:paraId="132AE0D4" w14:textId="77777777" w:rsidR="007D5787" w:rsidRPr="007D5787" w:rsidRDefault="007D5787" w:rsidP="007D5787">
      <w:pPr>
        <w:rPr>
          <w:rFonts w:ascii="Times New Roman" w:hAnsi="Times New Roman" w:cs="Times New Roman"/>
          <w:lang w:val="en-IN"/>
        </w:rPr>
      </w:pPr>
      <w:r w:rsidRPr="007D5787">
        <w:rPr>
          <w:rFonts w:ascii="Times New Roman" w:hAnsi="Times New Roman" w:cs="Times New Roman"/>
          <w:lang w:val="en-IN"/>
        </w:rPr>
        <w:t>Waiting process gets printer</w:t>
      </w:r>
    </w:p>
    <w:p w14:paraId="6EFFD03F" w14:textId="77777777" w:rsidR="007D5787" w:rsidRPr="007D5787" w:rsidRDefault="007D5787" w:rsidP="007D5787">
      <w:pPr>
        <w:rPr>
          <w:rFonts w:ascii="Times New Roman" w:hAnsi="Times New Roman" w:cs="Times New Roman"/>
          <w:b/>
          <w:bCs/>
          <w:lang w:val="en-IN"/>
        </w:rPr>
      </w:pPr>
      <w:r w:rsidRPr="007D5787">
        <w:rPr>
          <w:rFonts w:ascii="Times New Roman" w:hAnsi="Times New Roman" w:cs="Times New Roman"/>
          <w:b/>
          <w:bCs/>
          <w:lang w:val="en-IN"/>
        </w:rPr>
        <w:t xml:space="preserve">c) If </w:t>
      </w:r>
      <w:proofErr w:type="gramStart"/>
      <w:r w:rsidRPr="007D5787">
        <w:rPr>
          <w:rFonts w:ascii="Times New Roman" w:hAnsi="Times New Roman" w:cs="Times New Roman"/>
          <w:b/>
          <w:bCs/>
          <w:lang w:val="en-IN"/>
        </w:rPr>
        <w:t>signal(</w:t>
      </w:r>
      <w:proofErr w:type="gramEnd"/>
      <w:r w:rsidRPr="007D5787">
        <w:rPr>
          <w:rFonts w:ascii="Times New Roman" w:hAnsi="Times New Roman" w:cs="Times New Roman"/>
          <w:b/>
          <w:bCs/>
          <w:lang w:val="en-IN"/>
        </w:rPr>
        <w:t>) Is Omitted</w:t>
      </w:r>
    </w:p>
    <w:p w14:paraId="66E4F9AB" w14:textId="77777777" w:rsidR="007D5787" w:rsidRPr="007D5787" w:rsidRDefault="007D5787" w:rsidP="007D5787">
      <w:pPr>
        <w:rPr>
          <w:rFonts w:ascii="Times New Roman" w:hAnsi="Times New Roman" w:cs="Times New Roman"/>
          <w:lang w:val="en-IN"/>
        </w:rPr>
      </w:pPr>
      <w:r w:rsidRPr="007D5787">
        <w:rPr>
          <w:rFonts w:ascii="Times New Roman" w:hAnsi="Times New Roman" w:cs="Times New Roman"/>
          <w:lang w:val="en-IN"/>
        </w:rPr>
        <w:t xml:space="preserve">Waiting processes may remain blocked even after the printer becomes available. This can cause </w:t>
      </w:r>
      <w:r w:rsidRPr="007D5787">
        <w:rPr>
          <w:rFonts w:ascii="Times New Roman" w:hAnsi="Times New Roman" w:cs="Times New Roman"/>
          <w:b/>
          <w:bCs/>
          <w:lang w:val="en-IN"/>
        </w:rPr>
        <w:t xml:space="preserve">indefinite waiting, poor resource utilization, or possible deadlock-like </w:t>
      </w:r>
      <w:proofErr w:type="spellStart"/>
      <w:r w:rsidRPr="007D5787">
        <w:rPr>
          <w:rFonts w:ascii="Times New Roman" w:hAnsi="Times New Roman" w:cs="Times New Roman"/>
          <w:b/>
          <w:bCs/>
          <w:lang w:val="en-IN"/>
        </w:rPr>
        <w:t>behavior</w:t>
      </w:r>
      <w:proofErr w:type="spellEnd"/>
      <w:r w:rsidRPr="007D5787">
        <w:rPr>
          <w:rFonts w:ascii="Times New Roman" w:hAnsi="Times New Roman" w:cs="Times New Roman"/>
          <w:lang w:val="en-IN"/>
        </w:rPr>
        <w:t>.</w:t>
      </w:r>
    </w:p>
    <w:p w14:paraId="5CF2C3CD" w14:textId="63FFBF3E" w:rsidR="00EC71EF" w:rsidRDefault="007D5787">
      <w:pPr>
        <w:rPr>
          <w:rFonts w:ascii="Times New Roman" w:hAnsi="Times New Roman" w:cs="Times New Roman"/>
          <w:lang w:val="en-IN"/>
        </w:rPr>
      </w:pPr>
      <w:r w:rsidRPr="007D5787">
        <w:rPr>
          <w:rFonts w:ascii="Times New Roman" w:hAnsi="Times New Roman" w:cs="Times New Roman"/>
          <w:lang w:val="en-IN"/>
        </w:rPr>
        <w:t xml:space="preserve">Therefore, </w:t>
      </w:r>
      <w:proofErr w:type="gramStart"/>
      <w:r w:rsidRPr="007D5787">
        <w:rPr>
          <w:rFonts w:ascii="Times New Roman" w:hAnsi="Times New Roman" w:cs="Times New Roman"/>
          <w:lang w:val="en-IN"/>
        </w:rPr>
        <w:t>signal(</w:t>
      </w:r>
      <w:proofErr w:type="gramEnd"/>
      <w:r w:rsidRPr="007D5787">
        <w:rPr>
          <w:rFonts w:ascii="Times New Roman" w:hAnsi="Times New Roman" w:cs="Times New Roman"/>
          <w:lang w:val="en-IN"/>
        </w:rPr>
        <w:t>) must be used appropriately after the shared resource becomes available.</w:t>
      </w:r>
    </w:p>
    <w:p w14:paraId="14BD3960" w14:textId="77777777" w:rsidR="007D5787" w:rsidRPr="007D5787" w:rsidRDefault="007D5787">
      <w:pPr>
        <w:rPr>
          <w:rFonts w:ascii="Times New Roman" w:hAnsi="Times New Roman" w:cs="Times New Roman"/>
          <w:lang w:val="en-IN"/>
        </w:rPr>
      </w:pPr>
    </w:p>
    <w:p w14:paraId="49D099B9" w14:textId="77777777" w:rsidR="00443F4C" w:rsidRDefault="00FF39F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Question 10: Deadlock Prevention vs Avoidance </w:t>
      </w:r>
    </w:p>
    <w:p w14:paraId="62A62319" w14:textId="77777777" w:rsidR="00443F4C" w:rsidRDefault="00FF39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has four processes competing for two reusable resources.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a. Explain how deadlock prevention can eliminate one of the four necessary conditions for deadlock.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b. Using a suitable example, explain how deadlock avoidance differs from prevention.</w:t>
      </w:r>
      <w:r>
        <w:rPr>
          <w:rFonts w:ascii="Times New Roman" w:hAnsi="Times New Roman" w:cs="Times New Roman"/>
        </w:rPr>
        <w:br/>
        <w:t xml:space="preserve">c. Compare prevention and avoidance in terms of resource </w:t>
      </w:r>
      <w:proofErr w:type="spellStart"/>
      <w:r>
        <w:rPr>
          <w:rFonts w:ascii="Times New Roman" w:hAnsi="Times New Roman" w:cs="Times New Roman"/>
        </w:rPr>
        <w:t>utilisation</w:t>
      </w:r>
      <w:proofErr w:type="spellEnd"/>
      <w:r>
        <w:rPr>
          <w:rFonts w:ascii="Times New Roman" w:hAnsi="Times New Roman" w:cs="Times New Roman"/>
        </w:rPr>
        <w:t xml:space="preserve"> and system performance.</w:t>
      </w:r>
    </w:p>
    <w:p w14:paraId="0749C8C6" w14:textId="77777777" w:rsidR="00EE4A90" w:rsidRPr="00EE4A90" w:rsidRDefault="00EE4A90" w:rsidP="00EE4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</w:pPr>
      <w:r w:rsidRPr="00EE4A9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/>
        </w:rPr>
        <w:t>Deadlock Prevention vs Avoidance</w:t>
      </w:r>
    </w:p>
    <w:p w14:paraId="34A801A3" w14:textId="77777777" w:rsidR="00EE4A90" w:rsidRPr="00EE4A90" w:rsidRDefault="00EE4A90" w:rsidP="00EE4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E4A90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a) Deadlock Prevention</w:t>
      </w:r>
    </w:p>
    <w:p w14:paraId="2C539C6A" w14:textId="77777777" w:rsidR="00EE4A90" w:rsidRPr="00EE4A90" w:rsidRDefault="00EE4A90" w:rsidP="00EE4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lang w:val="en-IN"/>
        </w:rPr>
        <w:t>Deadlock requires four conditions:</w:t>
      </w:r>
    </w:p>
    <w:p w14:paraId="1EA44BF4" w14:textId="77777777" w:rsidR="00EE4A90" w:rsidRPr="00EE4A90" w:rsidRDefault="00EE4A90" w:rsidP="00EE4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lang w:val="en-IN"/>
        </w:rPr>
        <w:t xml:space="preserve">Mutual exclusion </w:t>
      </w:r>
    </w:p>
    <w:p w14:paraId="20028105" w14:textId="77777777" w:rsidR="00EE4A90" w:rsidRPr="00EE4A90" w:rsidRDefault="00EE4A90" w:rsidP="00EE4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lang w:val="en-IN"/>
        </w:rPr>
        <w:t xml:space="preserve">Hold and wait </w:t>
      </w:r>
    </w:p>
    <w:p w14:paraId="1B1C6B32" w14:textId="77777777" w:rsidR="00EE4A90" w:rsidRPr="00EE4A90" w:rsidRDefault="00EE4A90" w:rsidP="00EE4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lang w:val="en-IN"/>
        </w:rPr>
        <w:t xml:space="preserve">No </w:t>
      </w:r>
      <w:proofErr w:type="spellStart"/>
      <w:r w:rsidRPr="00EE4A90">
        <w:rPr>
          <w:rFonts w:ascii="Times New Roman" w:eastAsia="Times New Roman" w:hAnsi="Times New Roman" w:cs="Times New Roman"/>
          <w:lang w:val="en-IN"/>
        </w:rPr>
        <w:t>preemption</w:t>
      </w:r>
      <w:proofErr w:type="spellEnd"/>
      <w:r w:rsidRPr="00EE4A90">
        <w:rPr>
          <w:rFonts w:ascii="Times New Roman" w:eastAsia="Times New Roman" w:hAnsi="Times New Roman" w:cs="Times New Roman"/>
          <w:lang w:val="en-IN"/>
        </w:rPr>
        <w:t xml:space="preserve"> </w:t>
      </w:r>
    </w:p>
    <w:p w14:paraId="2C49107E" w14:textId="77777777" w:rsidR="00EE4A90" w:rsidRPr="00EE4A90" w:rsidRDefault="00EE4A90" w:rsidP="00EE4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lang w:val="en-IN"/>
        </w:rPr>
        <w:t xml:space="preserve">Circular wait </w:t>
      </w:r>
    </w:p>
    <w:p w14:paraId="0A0A7583" w14:textId="77777777" w:rsidR="00EE4A90" w:rsidRPr="00EE4A90" w:rsidRDefault="00EE4A90" w:rsidP="00EE4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lang w:val="en-IN"/>
        </w:rPr>
        <w:t>Prevention eliminates at least one condition.</w:t>
      </w:r>
    </w:p>
    <w:p w14:paraId="4E4ADDDC" w14:textId="77777777" w:rsidR="00EE4A90" w:rsidRPr="00EE4A90" w:rsidRDefault="00EE4A90" w:rsidP="00EE4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lang w:val="en-IN"/>
        </w:rPr>
        <w:t xml:space="preserve">For example, eliminate </w:t>
      </w:r>
      <w:r w:rsidRPr="00EE4A90">
        <w:rPr>
          <w:rFonts w:ascii="Times New Roman" w:eastAsia="Times New Roman" w:hAnsi="Times New Roman" w:cs="Times New Roman"/>
          <w:b/>
          <w:bCs/>
          <w:lang w:val="en-IN"/>
        </w:rPr>
        <w:t>circular wait</w:t>
      </w:r>
      <w:r w:rsidRPr="00EE4A90">
        <w:rPr>
          <w:rFonts w:ascii="Times New Roman" w:eastAsia="Times New Roman" w:hAnsi="Times New Roman" w:cs="Times New Roman"/>
          <w:lang w:val="en-IN"/>
        </w:rPr>
        <w:t xml:space="preserve"> by assigning:</w:t>
      </w:r>
    </w:p>
    <w:p w14:paraId="292E0E66" w14:textId="77777777" w:rsidR="00EE4A90" w:rsidRPr="00EE4A90" w:rsidRDefault="00EE4A90" w:rsidP="00EE4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lang w:val="en-IN"/>
        </w:rPr>
        <w:t>Processes must request R1 before R2. Therefore, a circular chain cannot form.</w:t>
      </w:r>
    </w:p>
    <w:p w14:paraId="66EB31D9" w14:textId="77777777" w:rsidR="00EE4A90" w:rsidRPr="00EE4A90" w:rsidRDefault="00EE4A90" w:rsidP="00EE4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E4A90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b) Prevention vs Avoidance</w:t>
      </w:r>
    </w:p>
    <w:p w14:paraId="67E44705" w14:textId="77777777" w:rsidR="00EE4A90" w:rsidRPr="00EE4A90" w:rsidRDefault="00EE4A90" w:rsidP="00EE4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b/>
          <w:bCs/>
          <w:lang w:val="en-IN"/>
        </w:rPr>
        <w:t>Prevention:</w:t>
      </w:r>
      <w:r w:rsidRPr="00EE4A90">
        <w:rPr>
          <w:rFonts w:ascii="Times New Roman" w:eastAsia="Times New Roman" w:hAnsi="Times New Roman" w:cs="Times New Roman"/>
          <w:lang w:val="en-IN"/>
        </w:rPr>
        <w:t xml:space="preserve"> Uses fixed rules to ensure deadlock cannot occur.</w:t>
      </w:r>
    </w:p>
    <w:p w14:paraId="3B8567F4" w14:textId="77777777" w:rsidR="00EE4A90" w:rsidRPr="00EE4A90" w:rsidRDefault="00EE4A90" w:rsidP="00EE4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b/>
          <w:bCs/>
          <w:lang w:val="en-IN"/>
        </w:rPr>
        <w:t>Avoidance:</w:t>
      </w:r>
      <w:r w:rsidRPr="00EE4A90">
        <w:rPr>
          <w:rFonts w:ascii="Times New Roman" w:eastAsia="Times New Roman" w:hAnsi="Times New Roman" w:cs="Times New Roman"/>
          <w:lang w:val="en-IN"/>
        </w:rPr>
        <w:t xml:space="preserve"> Checks every resource request and grants it only if the resulting state is safe.</w:t>
      </w:r>
    </w:p>
    <w:p w14:paraId="07F1CD04" w14:textId="77777777" w:rsidR="00EE4A90" w:rsidRPr="00EE4A90" w:rsidRDefault="00EE4A90" w:rsidP="00EE4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lang w:val="en-IN"/>
        </w:rPr>
        <w:t xml:space="preserve">Example: </w:t>
      </w:r>
      <w:r w:rsidRPr="00EE4A90">
        <w:rPr>
          <w:rFonts w:ascii="Times New Roman" w:eastAsia="Times New Roman" w:hAnsi="Times New Roman" w:cs="Times New Roman"/>
          <w:b/>
          <w:bCs/>
          <w:lang w:val="en-IN"/>
        </w:rPr>
        <w:t>Banker's Algorithm</w:t>
      </w:r>
      <w:r w:rsidRPr="00EE4A90">
        <w:rPr>
          <w:rFonts w:ascii="Times New Roman" w:eastAsia="Times New Roman" w:hAnsi="Times New Roman" w:cs="Times New Roman"/>
          <w:lang w:val="en-IN"/>
        </w:rPr>
        <w:t>.</w:t>
      </w:r>
    </w:p>
    <w:p w14:paraId="6252CFF8" w14:textId="77777777" w:rsidR="00EE4A90" w:rsidRPr="00EE4A90" w:rsidRDefault="00EE4A90" w:rsidP="00EE4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lang w:val="en-IN"/>
        </w:rPr>
        <w:t>If granting a request keeps the system safe → grant it.</w:t>
      </w:r>
      <w:r w:rsidRPr="00EE4A90">
        <w:rPr>
          <w:rFonts w:ascii="Times New Roman" w:eastAsia="Times New Roman" w:hAnsi="Times New Roman" w:cs="Times New Roman"/>
          <w:lang w:val="en-IN"/>
        </w:rPr>
        <w:br/>
        <w:t>Otherwise → delay it.</w:t>
      </w:r>
    </w:p>
    <w:p w14:paraId="1E013BCE" w14:textId="77777777" w:rsidR="00EE4A90" w:rsidRPr="00EE4A90" w:rsidRDefault="00EE4A90" w:rsidP="00EE4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E4A90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c)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693"/>
        <w:gridCol w:w="1965"/>
      </w:tblGrid>
      <w:tr w:rsidR="00EE4A90" w:rsidRPr="00EE4A90" w14:paraId="08A2F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01817" w14:textId="77777777" w:rsidR="00EE4A90" w:rsidRPr="00EE4A90" w:rsidRDefault="00EE4A90" w:rsidP="00EE4A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89046B" w14:textId="77777777" w:rsidR="00EE4A90" w:rsidRPr="00EE4A90" w:rsidRDefault="00EE4A90" w:rsidP="00EE4A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Prevention</w:t>
            </w:r>
          </w:p>
        </w:tc>
        <w:tc>
          <w:tcPr>
            <w:tcW w:w="0" w:type="auto"/>
            <w:vAlign w:val="center"/>
            <w:hideMark/>
          </w:tcPr>
          <w:p w14:paraId="307B6373" w14:textId="77777777" w:rsidR="00EE4A90" w:rsidRPr="00EE4A90" w:rsidRDefault="00EE4A90" w:rsidP="00EE4A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Avoidance</w:t>
            </w:r>
          </w:p>
        </w:tc>
      </w:tr>
      <w:tr w:rsidR="00EE4A90" w:rsidRPr="00EE4A90" w14:paraId="13790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310E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349C984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Break a deadlock condition</w:t>
            </w:r>
          </w:p>
        </w:tc>
        <w:tc>
          <w:tcPr>
            <w:tcW w:w="0" w:type="auto"/>
            <w:vAlign w:val="center"/>
            <w:hideMark/>
          </w:tcPr>
          <w:p w14:paraId="00C4A84B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Maintain safe state</w:t>
            </w:r>
          </w:p>
        </w:tc>
      </w:tr>
      <w:tr w:rsidR="00EE4A90" w:rsidRPr="00EE4A90" w14:paraId="2E172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A714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B9A651F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D2636F5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Higher</w:t>
            </w:r>
          </w:p>
        </w:tc>
      </w:tr>
      <w:tr w:rsidR="00EE4A90" w:rsidRPr="00EE4A90" w14:paraId="6492E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CC38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0FD85B9C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May be lower</w:t>
            </w:r>
          </w:p>
        </w:tc>
        <w:tc>
          <w:tcPr>
            <w:tcW w:w="0" w:type="auto"/>
            <w:vAlign w:val="center"/>
            <w:hideMark/>
          </w:tcPr>
          <w:p w14:paraId="7A3F2C49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Generally better</w:t>
            </w:r>
          </w:p>
        </w:tc>
      </w:tr>
      <w:tr w:rsidR="00EE4A90" w:rsidRPr="00EE4A90" w14:paraId="72350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AA5E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5F8ED414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56AEDE4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Higher</w:t>
            </w:r>
          </w:p>
        </w:tc>
      </w:tr>
      <w:tr w:rsidR="00EE4A90" w:rsidRPr="00EE4A90" w14:paraId="46C84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BD94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207D29F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Resource ordering</w:t>
            </w:r>
          </w:p>
        </w:tc>
        <w:tc>
          <w:tcPr>
            <w:tcW w:w="0" w:type="auto"/>
            <w:vAlign w:val="center"/>
            <w:hideMark/>
          </w:tcPr>
          <w:p w14:paraId="11280158" w14:textId="77777777" w:rsidR="00EE4A90" w:rsidRPr="00EE4A90" w:rsidRDefault="00EE4A90" w:rsidP="00EE4A9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E4A90">
              <w:rPr>
                <w:rFonts w:ascii="Times New Roman" w:eastAsia="Times New Roman" w:hAnsi="Times New Roman" w:cs="Times New Roman"/>
                <w:lang w:val="en-IN"/>
              </w:rPr>
              <w:t>Banker's Algorithm</w:t>
            </w:r>
          </w:p>
        </w:tc>
      </w:tr>
    </w:tbl>
    <w:p w14:paraId="0DAA6C94" w14:textId="77777777" w:rsidR="00EE4A90" w:rsidRPr="00EE4A90" w:rsidRDefault="00EE4A90" w:rsidP="00EE4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/>
        </w:rPr>
      </w:pPr>
      <w:r w:rsidRPr="00EE4A90">
        <w:rPr>
          <w:rFonts w:ascii="Times New Roman" w:eastAsia="Times New Roman" w:hAnsi="Times New Roman" w:cs="Times New Roman"/>
          <w:b/>
          <w:bCs/>
          <w:lang w:val="en-IN"/>
        </w:rPr>
        <w:t>Conclusion:</w:t>
      </w:r>
      <w:r w:rsidRPr="00EE4A90">
        <w:rPr>
          <w:rFonts w:ascii="Times New Roman" w:eastAsia="Times New Roman" w:hAnsi="Times New Roman" w:cs="Times New Roman"/>
          <w:lang w:val="en-IN"/>
        </w:rPr>
        <w:t xml:space="preserve"> Prevention is simpler and has lower overhead, while avoidance provides more flexible resource allocation but requires additional information and safety checking.</w:t>
      </w:r>
    </w:p>
    <w:p w14:paraId="24A78D84" w14:textId="77777777" w:rsidR="00443F4C" w:rsidRDefault="00443F4C" w:rsidP="007D57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Style w:val="Style14"/>
        <w:tblpPr w:leftFromText="180" w:rightFromText="180" w:vertAnchor="text" w:horzAnchor="margin" w:tblpXSpec="center" w:tblpY="-1031"/>
        <w:tblW w:w="1050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73"/>
        <w:gridCol w:w="1409"/>
        <w:gridCol w:w="2057"/>
        <w:gridCol w:w="1493"/>
        <w:gridCol w:w="1773"/>
        <w:gridCol w:w="1795"/>
      </w:tblGrid>
      <w:tr w:rsidR="00620FA1" w14:paraId="6FFBEEC2" w14:textId="77777777" w:rsidTr="00620FA1">
        <w:trPr>
          <w:trHeight w:val="832"/>
        </w:trPr>
        <w:tc>
          <w:tcPr>
            <w:tcW w:w="105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5B8748AD" w14:textId="77777777" w:rsidR="00620FA1" w:rsidRDefault="00620FA1" w:rsidP="0062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RUBRICS FOR CALCULATION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: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Analytical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Problem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 xml:space="preserve"> Solving</w:t>
            </w:r>
          </w:p>
        </w:tc>
      </w:tr>
      <w:tr w:rsidR="00620FA1" w14:paraId="63B901AC" w14:textId="77777777" w:rsidTr="00620FA1">
        <w:trPr>
          <w:trHeight w:val="842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F03877B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5714F07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20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6F1951C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4 (Exemplary)</w:t>
            </w:r>
          </w:p>
        </w:tc>
        <w:tc>
          <w:tcPr>
            <w:tcW w:w="14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CF23DA6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3 (Proficient)</w:t>
            </w:r>
          </w:p>
        </w:tc>
        <w:tc>
          <w:tcPr>
            <w:tcW w:w="17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433C10D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2 (Developing)</w:t>
            </w:r>
          </w:p>
        </w:tc>
        <w:tc>
          <w:tcPr>
            <w:tcW w:w="1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081EEF6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1 (Beginning)</w:t>
            </w:r>
          </w:p>
        </w:tc>
      </w:tr>
      <w:tr w:rsidR="00620FA1" w14:paraId="6A00C96E" w14:textId="77777777" w:rsidTr="00620FA1">
        <w:trPr>
          <w:trHeight w:val="1618"/>
        </w:trPr>
        <w:tc>
          <w:tcPr>
            <w:tcW w:w="19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20710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Problem Understanding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55DA03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997FD4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9C095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Understands problem with minor gaps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EDE26F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Partial understanding; misses key elements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1468AF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Misinterprets or unable to understand problem</w:t>
            </w:r>
          </w:p>
        </w:tc>
      </w:tr>
      <w:tr w:rsidR="00620FA1" w14:paraId="2005C58F" w14:textId="77777777" w:rsidTr="00620FA1">
        <w:trPr>
          <w:trHeight w:val="1350"/>
        </w:trPr>
        <w:tc>
          <w:tcPr>
            <w:tcW w:w="19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C6238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Method Selection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90CF58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6F2402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52DAD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Selects correct method with minor errors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763497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Inappropriate or partially correct method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C7087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Unable to select method</w:t>
            </w:r>
          </w:p>
        </w:tc>
      </w:tr>
      <w:tr w:rsidR="00620FA1" w14:paraId="7A4AE058" w14:textId="77777777" w:rsidTr="00620FA1">
        <w:trPr>
          <w:trHeight w:val="1350"/>
        </w:trPr>
        <w:tc>
          <w:tcPr>
            <w:tcW w:w="19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8C29D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Solution Process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CEB555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0F75D6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288B9B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Mostly correct steps with minor mistakes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06C55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Disorganized steps; multiple errors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C8ED78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 clear process</w:t>
            </w:r>
          </w:p>
        </w:tc>
      </w:tr>
      <w:tr w:rsidR="00620FA1" w14:paraId="717385C7" w14:textId="77777777" w:rsidTr="00620FA1">
        <w:trPr>
          <w:trHeight w:val="814"/>
        </w:trPr>
        <w:tc>
          <w:tcPr>
            <w:tcW w:w="19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D8250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Accuracy of Calculation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CF1BB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627564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3E4ABC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Minor calculation errors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5B3C3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Frequent errors; incorrect final answer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E12C8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 valid calculations</w:t>
            </w:r>
          </w:p>
        </w:tc>
      </w:tr>
      <w:tr w:rsidR="00620FA1" w14:paraId="2FAC103E" w14:textId="77777777" w:rsidTr="00620FA1">
        <w:trPr>
          <w:trHeight w:val="1091"/>
        </w:trPr>
        <w:tc>
          <w:tcPr>
            <w:tcW w:w="19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01EB2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Interpretation of Results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069928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E9588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2B61F1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Basic interpretation with minor omissions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5924BC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Limited or unclear interpretation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E2ED08" w14:textId="77777777" w:rsidR="00620FA1" w:rsidRDefault="00620FA1" w:rsidP="0062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 interpretation</w:t>
            </w:r>
          </w:p>
        </w:tc>
      </w:tr>
    </w:tbl>
    <w:p w14:paraId="4AECB674" w14:textId="77777777" w:rsidR="00443F4C" w:rsidRDefault="00443F4C">
      <w:pPr>
        <w:spacing w:after="0" w:line="240" w:lineRule="auto"/>
        <w:ind w:left="7200" w:firstLine="72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6204E23" w14:textId="77777777" w:rsidR="00443F4C" w:rsidRDefault="00443F4C">
      <w:pPr>
        <w:spacing w:after="0" w:line="240" w:lineRule="auto"/>
        <w:ind w:left="7200" w:firstLine="72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062984A" w14:textId="77777777" w:rsidR="00443F4C" w:rsidRDefault="00443F4C">
      <w:pPr>
        <w:spacing w:after="0" w:line="240" w:lineRule="auto"/>
        <w:ind w:left="7200" w:firstLine="72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1792738" w14:textId="77777777" w:rsidR="00443F4C" w:rsidRDefault="00443F4C">
      <w:pPr>
        <w:spacing w:after="0" w:line="240" w:lineRule="auto"/>
        <w:ind w:left="7200" w:firstLine="72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FE29577" w14:textId="77777777" w:rsidR="00443F4C" w:rsidRDefault="00443F4C">
      <w:pPr>
        <w:spacing w:after="0" w:line="240" w:lineRule="auto"/>
        <w:ind w:left="7200" w:firstLine="72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8039700" w14:textId="77777777" w:rsidR="00443F4C" w:rsidRDefault="00FF39F0">
      <w:pPr>
        <w:spacing w:after="0" w:line="24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eastAsia="Times New Roman"/>
          <w:b/>
          <w:bCs/>
        </w:rPr>
        <w:t>Marks Evaluation:</w:t>
      </w:r>
    </w:p>
    <w:tbl>
      <w:tblPr>
        <w:tblW w:w="10572" w:type="dxa"/>
        <w:tblInd w:w="-373" w:type="dxa"/>
        <w:tblLayout w:type="fixed"/>
        <w:tblLook w:val="04A0" w:firstRow="1" w:lastRow="0" w:firstColumn="1" w:lastColumn="0" w:noHBand="0" w:noVBand="1"/>
      </w:tblPr>
      <w:tblGrid>
        <w:gridCol w:w="1133"/>
        <w:gridCol w:w="2021"/>
        <w:gridCol w:w="1627"/>
        <w:gridCol w:w="1493"/>
        <w:gridCol w:w="1492"/>
        <w:gridCol w:w="1678"/>
        <w:gridCol w:w="1128"/>
      </w:tblGrid>
      <w:tr w:rsidR="00443F4C" w14:paraId="4CD2B21C" w14:textId="77777777">
        <w:trPr>
          <w:trHeight w:val="984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CC4CC24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4D8658E" w14:textId="77777777" w:rsidR="00443F4C" w:rsidRDefault="00FF39F0">
            <w:pPr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Problem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Understandin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 xml:space="preserve">   </w:t>
            </w:r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</w:rPr>
              <w:t>%)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CBCE8C2" w14:textId="77777777" w:rsidR="00443F4C" w:rsidRDefault="00FF39F0">
            <w:pPr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Method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Selection</w:t>
            </w:r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</w:rPr>
              <w:t>%)</w:t>
            </w: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63A0ABB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Solution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Process</w:t>
            </w:r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</w:rPr>
              <w:t>%)</w:t>
            </w: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BBA80E0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Accuracy of Calculation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bCs/>
              </w:rPr>
              <w:t>(20%)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CEEDC26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Interpretation of Results</w:t>
            </w:r>
            <w:r>
              <w:rPr>
                <w:b/>
                <w:bCs/>
              </w:rPr>
              <w:t xml:space="preserve"> (1</w:t>
            </w:r>
            <w:r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</w:rPr>
              <w:t>%)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280A8A5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b/>
                <w:bCs/>
              </w:rPr>
              <w:t>Total Marks</w:t>
            </w:r>
            <w:r>
              <w:rPr>
                <w:b/>
                <w:bCs/>
                <w:lang w:val="en-US"/>
              </w:rPr>
              <w:t xml:space="preserve"> (100)</w:t>
            </w:r>
            <w:r>
              <w:rPr>
                <w:b/>
                <w:bCs/>
              </w:rPr>
              <w:t xml:space="preserve"> </w:t>
            </w:r>
          </w:p>
        </w:tc>
      </w:tr>
      <w:tr w:rsidR="00443F4C" w14:paraId="6E89B42D" w14:textId="77777777">
        <w:trPr>
          <w:trHeight w:val="37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7B2DD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Q1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5A832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24CD2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9F924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7C6CD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26F88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D6BB4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443F4C" w14:paraId="35F7FA6D" w14:textId="77777777">
        <w:trPr>
          <w:trHeight w:val="42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20FBE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Q2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2CD5C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CF407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A6D75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61531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7E405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39140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443F4C" w14:paraId="2E092154" w14:textId="77777777">
        <w:trPr>
          <w:trHeight w:val="42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EE797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lang w:val="en-US"/>
              </w:rPr>
              <w:t>Q3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743FA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7A987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FACD6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64CE8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13ED8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4A0C9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443F4C" w14:paraId="0680DFD5" w14:textId="77777777">
        <w:trPr>
          <w:trHeight w:val="42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052FB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lang w:val="en-US"/>
              </w:rPr>
              <w:t>Q4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C3B41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9FED0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12F00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5111A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E0743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94FA2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443F4C" w14:paraId="2D4BFA31" w14:textId="77777777">
        <w:trPr>
          <w:trHeight w:val="42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17AA06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lang w:val="en-US"/>
              </w:rPr>
              <w:t>Q5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27222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166E7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5A2FA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A42CA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0FD6C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7015C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443F4C" w14:paraId="09F5C104" w14:textId="77777777">
        <w:trPr>
          <w:trHeight w:val="42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A067C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lang w:val="en-US"/>
              </w:rPr>
              <w:t>Q6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7B757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1347C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75583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183B9C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B3B246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B2922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443F4C" w14:paraId="36240E5D" w14:textId="77777777">
        <w:trPr>
          <w:trHeight w:val="42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A6AC1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lang w:val="en-US"/>
              </w:rPr>
              <w:lastRenderedPageBreak/>
              <w:t>Q7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E3FB6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EFB89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4AF7B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CCD24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68E2E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96C14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443F4C" w14:paraId="0486B758" w14:textId="77777777">
        <w:trPr>
          <w:trHeight w:val="42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7CA1F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lang w:val="en-US"/>
              </w:rPr>
              <w:t>Q8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21D3E9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CB8AE2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BAFAE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AF8D2A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74DC3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F12F2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443F4C" w14:paraId="2BE87FAD" w14:textId="77777777">
        <w:trPr>
          <w:trHeight w:val="42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344DF6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lang w:val="en-US"/>
              </w:rPr>
              <w:t>Q9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9FA989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7DE70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D3738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C3297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D9D20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1BF67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443F4C" w14:paraId="1DC46FF8" w14:textId="77777777">
        <w:trPr>
          <w:trHeight w:val="42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6DE9A" w14:textId="77777777" w:rsidR="00443F4C" w:rsidRDefault="00FF39F0">
            <w:pPr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lang w:val="en-US"/>
              </w:rPr>
              <w:t>Q10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669C1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3C03E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2EE08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264C5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0DECB" w14:textId="77777777" w:rsidR="00443F4C" w:rsidRDefault="00443F4C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FC3B8" w14:textId="77777777" w:rsidR="00443F4C" w:rsidRDefault="00443F4C">
            <w:pPr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443F4C" w14:paraId="36DA41A3" w14:textId="77777777">
        <w:trPr>
          <w:trHeight w:val="445"/>
        </w:trPr>
        <w:tc>
          <w:tcPr>
            <w:tcW w:w="9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835F8" w14:textId="77777777" w:rsidR="00443F4C" w:rsidRDefault="00FF39F0">
            <w:pPr>
              <w:jc w:val="right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 xml:space="preserve">Overall Total (100) 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B1967" w14:textId="77777777" w:rsidR="00443F4C" w:rsidRDefault="00443F4C">
            <w:pPr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</w:p>
        </w:tc>
      </w:tr>
    </w:tbl>
    <w:p w14:paraId="6E14CD0C" w14:textId="77777777" w:rsidR="00443F4C" w:rsidRDefault="00443F4C">
      <w:pPr>
        <w:rPr>
          <w:rFonts w:ascii="Times New Roman" w:eastAsia="Times New Roman" w:hAnsi="Times New Roman" w:cs="Times New Roman"/>
        </w:rPr>
      </w:pPr>
    </w:p>
    <w:tbl>
      <w:tblPr>
        <w:tblStyle w:val="Style37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056"/>
      </w:tblGrid>
      <w:tr w:rsidR="00443F4C" w14:paraId="3B4843B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B4676" w14:textId="77777777" w:rsidR="00443F4C" w:rsidRDefault="00FF39F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AF581" w14:textId="77777777" w:rsidR="00443F4C" w:rsidRDefault="00FF39F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9517E" w14:textId="77777777" w:rsidR="00443F4C" w:rsidRDefault="00FF39F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443F4C" w14:paraId="0B717DBB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B71F7" w14:textId="77777777" w:rsidR="00443F4C" w:rsidRDefault="00443F4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2FF56E" w14:textId="77777777" w:rsidR="00443F4C" w:rsidRDefault="00443F4C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E781F5" w14:textId="77777777" w:rsidR="00443F4C" w:rsidRDefault="00443F4C"/>
        </w:tc>
      </w:tr>
      <w:tr w:rsidR="00443F4C" w14:paraId="7F533E4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F12DBA" w14:textId="77777777" w:rsidR="00443F4C" w:rsidRDefault="00FF39F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3F44B" w14:textId="77777777" w:rsidR="00443F4C" w:rsidRDefault="00FF39F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F8BCF" w14:textId="77777777" w:rsidR="00443F4C" w:rsidRDefault="00FF39F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443F4C" w14:paraId="36A23A3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8AE24" w14:textId="77777777" w:rsidR="00443F4C" w:rsidRDefault="00FF39F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D633D" w14:textId="77777777" w:rsidR="00443F4C" w:rsidRDefault="00FF39F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4CB90" w14:textId="77777777" w:rsidR="00443F4C" w:rsidRDefault="00FF39F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089F2C6A" w14:textId="77777777" w:rsidR="00443F4C" w:rsidRDefault="00443F4C">
      <w:pPr>
        <w:rPr>
          <w:rFonts w:ascii="Times New Roman" w:eastAsia="Times New Roman" w:hAnsi="Times New Roman" w:cs="Times New Roman"/>
        </w:rPr>
      </w:pPr>
    </w:p>
    <w:sectPr w:rsidR="00443F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B3DFF" w14:textId="77777777" w:rsidR="00FF39F0" w:rsidRDefault="00FF39F0">
      <w:pPr>
        <w:spacing w:line="240" w:lineRule="auto"/>
      </w:pPr>
      <w:r>
        <w:separator/>
      </w:r>
    </w:p>
  </w:endnote>
  <w:endnote w:type="continuationSeparator" w:id="0">
    <w:p w14:paraId="6631A36C" w14:textId="77777777" w:rsidR="00FF39F0" w:rsidRDefault="00FF3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0918C5-98A5-45C4-854C-FC47C35174FC}"/>
    <w:embedBold r:id="rId2" w:fontKey="{7D1726A6-C2E5-419D-AC2F-D92916D617EA}"/>
    <w:embedItalic r:id="rId3" w:fontKey="{71CF716F-D795-4E87-87A5-00324E58822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0D9A45-AC2F-4F8C-8B7B-61388E960C97}"/>
    <w:embedItalic r:id="rId5" w:fontKey="{853BDAB2-8563-4E5C-8171-8BFB55FAF9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2364E5E-E93F-465D-80C8-C3AA087BB0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C8654" w14:textId="77777777" w:rsidR="00FF39F0" w:rsidRDefault="00FF39F0">
      <w:pPr>
        <w:spacing w:after="0"/>
      </w:pPr>
      <w:r>
        <w:separator/>
      </w:r>
    </w:p>
  </w:footnote>
  <w:footnote w:type="continuationSeparator" w:id="0">
    <w:p w14:paraId="0E2DA345" w14:textId="77777777" w:rsidR="00FF39F0" w:rsidRDefault="00FF39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3AD2E79"/>
    <w:multiLevelType w:val="multilevel"/>
    <w:tmpl w:val="177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02CB7"/>
    <w:multiLevelType w:val="multilevel"/>
    <w:tmpl w:val="2BAC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F734F"/>
    <w:multiLevelType w:val="multilevel"/>
    <w:tmpl w:val="C714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85C2D"/>
    <w:multiLevelType w:val="multilevel"/>
    <w:tmpl w:val="C63A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A3E35"/>
    <w:multiLevelType w:val="multilevel"/>
    <w:tmpl w:val="6AD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6853658">
    <w:abstractNumId w:val="1"/>
  </w:num>
  <w:num w:numId="2" w16cid:durableId="2114745805">
    <w:abstractNumId w:val="0"/>
  </w:num>
  <w:num w:numId="3" w16cid:durableId="1726296297">
    <w:abstractNumId w:val="7"/>
  </w:num>
  <w:num w:numId="4" w16cid:durableId="1014189576">
    <w:abstractNumId w:val="5"/>
  </w:num>
  <w:num w:numId="5" w16cid:durableId="1394889135">
    <w:abstractNumId w:val="2"/>
  </w:num>
  <w:num w:numId="6" w16cid:durableId="39206620">
    <w:abstractNumId w:val="6"/>
  </w:num>
  <w:num w:numId="7" w16cid:durableId="803079956">
    <w:abstractNumId w:val="3"/>
  </w:num>
  <w:num w:numId="8" w16cid:durableId="780614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F4C"/>
    <w:rsid w:val="000D2BC4"/>
    <w:rsid w:val="00145399"/>
    <w:rsid w:val="00174211"/>
    <w:rsid w:val="002E4418"/>
    <w:rsid w:val="0042766B"/>
    <w:rsid w:val="00443F4C"/>
    <w:rsid w:val="00610FC8"/>
    <w:rsid w:val="00620FA1"/>
    <w:rsid w:val="00642DCA"/>
    <w:rsid w:val="00661D59"/>
    <w:rsid w:val="006A17F4"/>
    <w:rsid w:val="007D5787"/>
    <w:rsid w:val="008D01F3"/>
    <w:rsid w:val="008F12EF"/>
    <w:rsid w:val="00A23541"/>
    <w:rsid w:val="00AA7112"/>
    <w:rsid w:val="00AE4C78"/>
    <w:rsid w:val="00B91C9B"/>
    <w:rsid w:val="00BD1077"/>
    <w:rsid w:val="00BE2348"/>
    <w:rsid w:val="00CE26BC"/>
    <w:rsid w:val="00D35D37"/>
    <w:rsid w:val="00E66423"/>
    <w:rsid w:val="00EC71EF"/>
    <w:rsid w:val="00EE4A90"/>
    <w:rsid w:val="00F45EE3"/>
    <w:rsid w:val="00FA2F2E"/>
    <w:rsid w:val="00FB4A53"/>
    <w:rsid w:val="00FF39F0"/>
    <w:rsid w:val="069A3F6C"/>
    <w:rsid w:val="0D1522A6"/>
    <w:rsid w:val="124D794D"/>
    <w:rsid w:val="38340188"/>
    <w:rsid w:val="5A20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1798B9"/>
  <w15:docId w15:val="{979E0183-1939-4EB0-A24D-10757807F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1">
    <w:name w:val="_Style 11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2">
    <w:name w:val="_Style 12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3">
    <w:name w:val="_Style 13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unhideWhenUsed/>
    <w:rsid w:val="00D35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XwqFcXYLrOcSX3ukNJVlIz+DQ==">CgMxLjA4AHIhMXRZbklKaTN1X0pndnhHcl9lQ2J0Qm1lWUd0dk1HOFA1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1972</Words>
  <Characters>11241</Characters>
  <Application>Microsoft Office Word</Application>
  <DocSecurity>0</DocSecurity>
  <Lines>93</Lines>
  <Paragraphs>26</Paragraphs>
  <ScaleCrop>false</ScaleCrop>
  <Company/>
  <LinksUpToDate>false</LinksUpToDate>
  <CharactersWithSpaces>13187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HEMA PRIYA</cp:lastModifiedBy>
  <cp:revision>2</cp:revision>
  <dcterms:created xsi:type="dcterms:W3CDTF">2026-08-13T04:55:00Z</dcterms:created>
  <dcterms:modified xsi:type="dcterms:W3CDTF">2026-08-13T04:55:00Z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eyJoZGlkIjoiNTY1YmIzZmU0OGIyM2RiNjY5MWI1NDgzZDVhMTljMmUiLCJ1c2VySWQiOiI1Njc0MzU5NjQyODYifQ==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E31AF21D6F3641DDBDDA45C597E50384_12</vt:lpwstr>
  </property>
</Properties>
</file>